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FC7C" w14:textId="77777777" w:rsidR="00E85235" w:rsidRDefault="00000000">
      <w:pPr>
        <w:pStyle w:val="Title"/>
      </w:pPr>
      <w:r>
        <w:t>Báo cáo bài tập cá nhân</w:t>
      </w:r>
    </w:p>
    <w:p w14:paraId="404205D3" w14:textId="77777777" w:rsidR="00E85235" w:rsidRDefault="00000000">
      <w:pPr>
        <w:pStyle w:val="Subtitle"/>
      </w:pPr>
      <w:r>
        <w:t>Trao đổi dữ liệu sử dụng HTTP API với ThingSpeak</w:t>
      </w:r>
    </w:p>
    <w:p w14:paraId="3FE65541" w14:textId="05B46E53" w:rsidR="00E85235" w:rsidRPr="00952EB6" w:rsidRDefault="00000000">
      <w:pPr>
        <w:rPr>
          <w:lang w:val="vi-VN"/>
        </w:rPr>
      </w:pPr>
      <w:r>
        <w:t xml:space="preserve">Họ và tên: </w:t>
      </w:r>
      <w:r w:rsidR="00952EB6">
        <w:t>Nguyễn</w:t>
      </w:r>
      <w:r w:rsidR="00952EB6">
        <w:rPr>
          <w:lang w:val="vi-VN"/>
        </w:rPr>
        <w:t xml:space="preserve"> Trí Hiếu</w:t>
      </w:r>
    </w:p>
    <w:p w14:paraId="02618425" w14:textId="77777777" w:rsidR="00E85235" w:rsidRDefault="00000000">
      <w:r>
        <w:t>Mã số sinh viên: 202416203</w:t>
      </w:r>
    </w:p>
    <w:p w14:paraId="721737A3" w14:textId="77777777" w:rsidR="00E85235" w:rsidRDefault="00000000">
      <w:r>
        <w:t>Chương trình Python gửi nhiệt độ và độ ẩm lên ThingSpeak bằng GET và POST JSON, sau đó lấy hai bản ghi mới nhất, phân tích JSON và hiển thị dữ liệu. field1 biểu diễn nhiệt độ (°C); field2 biểu diễn độ ẩm (%).</w:t>
      </w:r>
    </w:p>
    <w:p w14:paraId="7FBE4AE5" w14:textId="77777777" w:rsidR="00E85235" w:rsidRDefault="00000000">
      <w:pPr>
        <w:pStyle w:val="Heading1"/>
      </w:pPr>
      <w:r>
        <w:t>1 Mã nguồn gửi dữ liệu</w:t>
      </w:r>
    </w:p>
    <w:p w14:paraId="424C2C80" w14:textId="77777777" w:rsidR="00E85235" w:rsidRDefault="00000000">
      <w:r>
        <w:t>File main.py dùng thư viện chuẩn Python. Các giá trị mẫu là nhiệt độ 20°C và độ ẩm 33%. API key và Channel ID được cấu hình theo channel sử dụng.</w:t>
      </w:r>
    </w:p>
    <w:p w14:paraId="7F540755" w14:textId="77777777" w:rsidR="00E85235" w:rsidRDefault="00000000">
      <w:pPr>
        <w:pStyle w:val="Manguon"/>
      </w:pPr>
      <w:r>
        <w:t>WRITE_API_KEY = os.getenv("THINGSPEAK_WRITE_API_KEY", "T7H40F0X82VGW7L5")</w:t>
      </w:r>
    </w:p>
    <w:p w14:paraId="55AA4A1A" w14:textId="77777777" w:rsidR="00E85235" w:rsidRDefault="00000000">
      <w:pPr>
        <w:pStyle w:val="Manguon"/>
      </w:pPr>
      <w:r>
        <w:t>CHANNEL_ID = os.getenv("THINGSPEAK_CHANNEL_ID", "1529099")</w:t>
      </w:r>
    </w:p>
    <w:p w14:paraId="00E9BBF7" w14:textId="77777777" w:rsidR="00E85235" w:rsidRDefault="00000000">
      <w:pPr>
        <w:pStyle w:val="Manguon"/>
      </w:pPr>
      <w:r>
        <w:t>READ_API_KEY = os.getenv("THINGSPEAK_READ_API_KEY", "")</w:t>
      </w:r>
    </w:p>
    <w:p w14:paraId="21DC9127" w14:textId="77777777" w:rsidR="00E85235" w:rsidRDefault="00000000">
      <w:pPr>
        <w:pStyle w:val="Manguon"/>
      </w:pPr>
      <w:r>
        <w:t>BASE_URL = "https://api.thingspeak.com"</w:t>
      </w:r>
    </w:p>
    <w:p w14:paraId="25B95545" w14:textId="77777777" w:rsidR="00E85235" w:rsidRDefault="00000000">
      <w:pPr>
        <w:pStyle w:val="Manguon"/>
      </w:pPr>
      <w:r>
        <w:t>TEMPERATURE = 20</w:t>
      </w:r>
    </w:p>
    <w:p w14:paraId="5208FDB6" w14:textId="77777777" w:rsidR="00E85235" w:rsidRDefault="00000000">
      <w:pPr>
        <w:pStyle w:val="Manguon"/>
      </w:pPr>
      <w:r>
        <w:t>HUMIDITY = 33</w:t>
      </w:r>
    </w:p>
    <w:p w14:paraId="3DFA15CF" w14:textId="77777777" w:rsidR="00E85235" w:rsidRDefault="00E85235">
      <w:pPr>
        <w:pStyle w:val="Manguon"/>
      </w:pPr>
    </w:p>
    <w:p w14:paraId="3E236A89" w14:textId="77777777" w:rsidR="00E85235" w:rsidRDefault="00E85235">
      <w:pPr>
        <w:pStyle w:val="Manguon"/>
      </w:pPr>
    </w:p>
    <w:p w14:paraId="6FBAD66B" w14:textId="77777777" w:rsidR="00E85235" w:rsidRDefault="00000000">
      <w:pPr>
        <w:pStyle w:val="Manguon"/>
      </w:pPr>
      <w:r>
        <w:t>def send_data(method):</w:t>
      </w:r>
    </w:p>
    <w:p w14:paraId="6DC0C01A" w14:textId="77777777" w:rsidR="00E85235" w:rsidRDefault="00000000">
      <w:pPr>
        <w:pStyle w:val="Manguon"/>
      </w:pPr>
      <w:r>
        <w:t xml:space="preserve">    fields = {"field1": TEMPERATURE, "field2": HUMIDITY}</w:t>
      </w:r>
    </w:p>
    <w:p w14:paraId="1696A1C1" w14:textId="77777777" w:rsidR="00E85235" w:rsidRDefault="00000000">
      <w:pPr>
        <w:pStyle w:val="Manguon"/>
      </w:pPr>
      <w:r>
        <w:t xml:space="preserve">    params = {"api_key": WRITE_API_KEY}</w:t>
      </w:r>
    </w:p>
    <w:p w14:paraId="2BC829C7" w14:textId="77777777" w:rsidR="00E85235" w:rsidRDefault="00000000">
      <w:pPr>
        <w:pStyle w:val="Manguon"/>
      </w:pPr>
      <w:r>
        <w:t xml:space="preserve">    if method == "GET":</w:t>
      </w:r>
    </w:p>
    <w:p w14:paraId="38F787C4" w14:textId="77777777" w:rsidR="00E85235" w:rsidRDefault="00000000">
      <w:pPr>
        <w:pStyle w:val="Manguon"/>
      </w:pPr>
      <w:r>
        <w:t xml:space="preserve">        params.update(fields)</w:t>
      </w:r>
    </w:p>
    <w:p w14:paraId="0B204731" w14:textId="77777777" w:rsidR="00E85235" w:rsidRDefault="00000000">
      <w:pPr>
        <w:pStyle w:val="Manguon"/>
      </w:pPr>
      <w:r>
        <w:t xml:space="preserve">        body = None</w:t>
      </w:r>
    </w:p>
    <w:p w14:paraId="7057E63C" w14:textId="77777777" w:rsidR="00E85235" w:rsidRDefault="00000000">
      <w:pPr>
        <w:pStyle w:val="Manguon"/>
      </w:pPr>
      <w:r>
        <w:t xml:space="preserve">        headers = {}</w:t>
      </w:r>
    </w:p>
    <w:p w14:paraId="772877EA" w14:textId="77777777" w:rsidR="00E85235" w:rsidRDefault="00000000">
      <w:pPr>
        <w:pStyle w:val="Manguon"/>
      </w:pPr>
      <w:r>
        <w:t xml:space="preserve">    else:</w:t>
      </w:r>
    </w:p>
    <w:p w14:paraId="668D5067" w14:textId="77777777" w:rsidR="00E85235" w:rsidRDefault="00000000">
      <w:pPr>
        <w:pStyle w:val="Manguon"/>
      </w:pPr>
      <w:r>
        <w:t xml:space="preserve">        body = json.dumps(fields).encode("utf-8")</w:t>
      </w:r>
    </w:p>
    <w:p w14:paraId="56527E1F" w14:textId="77777777" w:rsidR="00E85235" w:rsidRDefault="00000000">
      <w:pPr>
        <w:pStyle w:val="Manguon"/>
      </w:pPr>
      <w:r>
        <w:t xml:space="preserve">        headers = {"Content-Type": "application/json"}</w:t>
      </w:r>
    </w:p>
    <w:p w14:paraId="35BD4B05" w14:textId="77777777" w:rsidR="00E85235" w:rsidRDefault="00E85235">
      <w:pPr>
        <w:pStyle w:val="Manguon"/>
      </w:pPr>
    </w:p>
    <w:p w14:paraId="39F3DDE7" w14:textId="77777777" w:rsidR="00E85235" w:rsidRDefault="00000000">
      <w:pPr>
        <w:pStyle w:val="Manguon"/>
      </w:pPr>
      <w:r>
        <w:t xml:space="preserve">    url = BASE_URL + "/update?" + urlencode(params)</w:t>
      </w:r>
    </w:p>
    <w:p w14:paraId="5B94ADA6" w14:textId="77777777" w:rsidR="00E85235" w:rsidRDefault="00000000">
      <w:pPr>
        <w:pStyle w:val="Manguon"/>
      </w:pPr>
      <w:r>
        <w:t xml:space="preserve">    request = Request(url, data=body, headers=headers, method=method)</w:t>
      </w:r>
    </w:p>
    <w:p w14:paraId="71D6A520" w14:textId="77777777" w:rsidR="00E85235" w:rsidRDefault="00000000">
      <w:pPr>
        <w:pStyle w:val="Manguon"/>
      </w:pPr>
      <w:r>
        <w:t xml:space="preserve">    print(f"{method} /update | field1={TEMPERATURE}, field2={HUMIDITY}")</w:t>
      </w:r>
    </w:p>
    <w:p w14:paraId="5289A513" w14:textId="77777777" w:rsidR="00E85235" w:rsidRDefault="00000000">
      <w:pPr>
        <w:pStyle w:val="Manguon"/>
      </w:pPr>
      <w:r>
        <w:t xml:space="preserve">    if body is not None:</w:t>
      </w:r>
    </w:p>
    <w:p w14:paraId="058EABD6" w14:textId="77777777" w:rsidR="00E85235" w:rsidRDefault="00000000">
      <w:pPr>
        <w:pStyle w:val="Manguon"/>
      </w:pPr>
      <w:r>
        <w:t xml:space="preserve">        print("Content-Type: application/json")</w:t>
      </w:r>
    </w:p>
    <w:p w14:paraId="4D62F3BA" w14:textId="77777777" w:rsidR="00E85235" w:rsidRDefault="00000000">
      <w:pPr>
        <w:pStyle w:val="Manguon"/>
      </w:pPr>
      <w:r>
        <w:t xml:space="preserve">        print("Body:", body.decode("utf-8"))</w:t>
      </w:r>
    </w:p>
    <w:p w14:paraId="682D0F3E" w14:textId="77777777" w:rsidR="00E85235" w:rsidRDefault="00000000">
      <w:pPr>
        <w:pStyle w:val="Manguon"/>
      </w:pPr>
      <w:r>
        <w:t xml:space="preserve">    with urlopen(request, timeout=15) as response:</w:t>
      </w:r>
    </w:p>
    <w:p w14:paraId="23AEB436" w14:textId="77777777" w:rsidR="00E85235" w:rsidRDefault="00000000">
      <w:pPr>
        <w:pStyle w:val="Manguon"/>
      </w:pPr>
      <w:r>
        <w:t xml:space="preserve">        result = response.read().decode("utf-8").strip()</w:t>
      </w:r>
    </w:p>
    <w:p w14:paraId="00444AAC" w14:textId="77777777" w:rsidR="00E85235" w:rsidRDefault="00000000">
      <w:pPr>
        <w:pStyle w:val="Manguon"/>
      </w:pPr>
      <w:r>
        <w:t xml:space="preserve">        print("HTTP status:", response.status)</w:t>
      </w:r>
    </w:p>
    <w:p w14:paraId="56F14DCC" w14:textId="77777777" w:rsidR="00E85235" w:rsidRDefault="00000000">
      <w:pPr>
        <w:pStyle w:val="Manguon"/>
      </w:pPr>
      <w:r>
        <w:t xml:space="preserve">    entry_id = int(result)</w:t>
      </w:r>
    </w:p>
    <w:p w14:paraId="0242767D" w14:textId="77777777" w:rsidR="00E85235" w:rsidRDefault="00000000">
      <w:pPr>
        <w:pStyle w:val="Manguon"/>
      </w:pPr>
      <w:r>
        <w:t xml:space="preserve">    print("Response (entry_id):", entry_id)</w:t>
      </w:r>
    </w:p>
    <w:p w14:paraId="4AC84013" w14:textId="77777777" w:rsidR="00E85235" w:rsidRDefault="00000000">
      <w:pPr>
        <w:pStyle w:val="Manguon"/>
      </w:pPr>
      <w:r>
        <w:t xml:space="preserve">    if entry_id == 0:</w:t>
      </w:r>
    </w:p>
    <w:p w14:paraId="7F4EE840" w14:textId="77777777" w:rsidR="00E85235" w:rsidRDefault="00000000">
      <w:pPr>
        <w:pStyle w:val="Manguon"/>
      </w:pPr>
      <w:r>
        <w:t xml:space="preserve">        print("Cap nhat that bai: kiem tra API key va khoang cach 15 giay.")</w:t>
      </w:r>
    </w:p>
    <w:p w14:paraId="1130DDCF" w14:textId="77777777" w:rsidR="00E85235" w:rsidRDefault="00000000">
      <w:pPr>
        <w:pStyle w:val="Manguon"/>
      </w:pPr>
      <w:r>
        <w:t xml:space="preserve">        return False</w:t>
      </w:r>
    </w:p>
    <w:p w14:paraId="1AB9F9BC" w14:textId="77777777" w:rsidR="00E85235" w:rsidRDefault="00000000">
      <w:pPr>
        <w:pStyle w:val="Manguon"/>
      </w:pPr>
      <w:r>
        <w:t xml:space="preserve">    print("Gui du lieu thanh cong.")</w:t>
      </w:r>
    </w:p>
    <w:p w14:paraId="6BAE693A" w14:textId="77777777" w:rsidR="00E85235" w:rsidRDefault="00000000">
      <w:pPr>
        <w:pStyle w:val="Manguon"/>
      </w:pPr>
      <w:r>
        <w:t xml:space="preserve">    return True</w:t>
      </w:r>
    </w:p>
    <w:p w14:paraId="1D07BE4C" w14:textId="77777777" w:rsidR="00E85235" w:rsidRDefault="00000000">
      <w:r>
        <w:t>Hàm send_data(method) dùng urlencode() để đóng gói dữ liệu trong URL khi gửi GET. Khi gửi POST, json.dumps() tạo body JSON và đặt Content-Type: application/json. Hàm đọc entry_id trả về; 0 là cập nhật thất bại, khác 0 là thành công.</w:t>
      </w:r>
    </w:p>
    <w:p w14:paraId="4D1C368F" w14:textId="77777777" w:rsidR="00E85235" w:rsidRDefault="00000000">
      <w:r>
        <w:br w:type="page"/>
      </w:r>
    </w:p>
    <w:p w14:paraId="4E65FAB1" w14:textId="77777777" w:rsidR="00E85235" w:rsidRDefault="00000000">
      <w:pPr>
        <w:pStyle w:val="Heading1"/>
      </w:pPr>
      <w:r>
        <w:lastRenderedPageBreak/>
        <w:t>2 Mã nguồn đọc dữ liệu và điều phối</w:t>
      </w:r>
    </w:p>
    <w:p w14:paraId="394F43F9" w14:textId="77777777" w:rsidR="00E85235" w:rsidRDefault="00000000">
      <w:pPr>
        <w:pStyle w:val="Heading2"/>
      </w:pPr>
      <w:r>
        <w:t>Đọc dữ liệu bằng GET</w:t>
      </w:r>
    </w:p>
    <w:p w14:paraId="30EF81F9" w14:textId="77777777" w:rsidR="00E85235" w:rsidRDefault="00000000">
      <w:pPr>
        <w:pStyle w:val="Manguon"/>
      </w:pPr>
      <w:r>
        <w:t>def read_data():</w:t>
      </w:r>
    </w:p>
    <w:p w14:paraId="6F59F11D" w14:textId="77777777" w:rsidR="00E85235" w:rsidRDefault="00000000">
      <w:pPr>
        <w:pStyle w:val="Manguon"/>
      </w:pPr>
      <w:r>
        <w:t xml:space="preserve">    params = {"results": 2}</w:t>
      </w:r>
    </w:p>
    <w:p w14:paraId="6883E68F" w14:textId="77777777" w:rsidR="00E85235" w:rsidRDefault="00000000">
      <w:pPr>
        <w:pStyle w:val="Manguon"/>
      </w:pPr>
      <w:r>
        <w:t xml:space="preserve">    if READ_API_KEY:</w:t>
      </w:r>
    </w:p>
    <w:p w14:paraId="2730F410" w14:textId="77777777" w:rsidR="00E85235" w:rsidRDefault="00000000">
      <w:pPr>
        <w:pStyle w:val="Manguon"/>
      </w:pPr>
      <w:r>
        <w:t xml:space="preserve">        params["api_key"] = READ_API_KEY</w:t>
      </w:r>
    </w:p>
    <w:p w14:paraId="1C0FC3CF" w14:textId="77777777" w:rsidR="00E85235" w:rsidRDefault="00000000">
      <w:pPr>
        <w:pStyle w:val="Manguon"/>
      </w:pPr>
      <w:r>
        <w:t xml:space="preserve">    url = f"{BASE_URL}/channels/{CHANNEL_ID}/feeds.json?{urlencode(params)}"</w:t>
      </w:r>
    </w:p>
    <w:p w14:paraId="23D7A64E" w14:textId="77777777" w:rsidR="00E85235" w:rsidRDefault="00000000">
      <w:pPr>
        <w:pStyle w:val="Manguon"/>
      </w:pPr>
      <w:r>
        <w:t xml:space="preserve">    print(f"GET /channels/{CHANNEL_ID}/feeds.json?results=2")</w:t>
      </w:r>
    </w:p>
    <w:p w14:paraId="2313CA77" w14:textId="77777777" w:rsidR="00E85235" w:rsidRDefault="00000000">
      <w:pPr>
        <w:pStyle w:val="Manguon"/>
      </w:pPr>
      <w:r>
        <w:t xml:space="preserve">    request = Request(url, headers={"Accept": "application/json"})</w:t>
      </w:r>
    </w:p>
    <w:p w14:paraId="494AFFB0" w14:textId="77777777" w:rsidR="00E85235" w:rsidRDefault="00000000">
      <w:pPr>
        <w:pStyle w:val="Manguon"/>
      </w:pPr>
      <w:r>
        <w:t xml:space="preserve">    with urlopen(request, timeout=15) as response:</w:t>
      </w:r>
    </w:p>
    <w:p w14:paraId="5D3FCF37" w14:textId="77777777" w:rsidR="00E85235" w:rsidRDefault="00000000">
      <w:pPr>
        <w:pStyle w:val="Manguon"/>
      </w:pPr>
      <w:r>
        <w:t xml:space="preserve">        data = json.loads(response.read().decode("utf-8"))</w:t>
      </w:r>
    </w:p>
    <w:p w14:paraId="73FD475F" w14:textId="77777777" w:rsidR="00E85235" w:rsidRDefault="00000000">
      <w:pPr>
        <w:pStyle w:val="Manguon"/>
      </w:pPr>
      <w:r>
        <w:t xml:space="preserve">        print("HTTP status:", response.status)</w:t>
      </w:r>
    </w:p>
    <w:p w14:paraId="56A7F1E9" w14:textId="77777777" w:rsidR="00E85235" w:rsidRDefault="00000000">
      <w:pPr>
        <w:pStyle w:val="Manguon"/>
      </w:pPr>
      <w:r>
        <w:t xml:space="preserve">    feeds = data["feeds"]</w:t>
      </w:r>
    </w:p>
    <w:p w14:paraId="03F84ECA" w14:textId="77777777" w:rsidR="00E85235" w:rsidRDefault="00000000">
      <w:pPr>
        <w:pStyle w:val="Manguon"/>
      </w:pPr>
      <w:r>
        <w:t xml:space="preserve">    if not feeds:</w:t>
      </w:r>
    </w:p>
    <w:p w14:paraId="67F3585F" w14:textId="77777777" w:rsidR="00E85235" w:rsidRDefault="00000000">
      <w:pPr>
        <w:pStyle w:val="Manguon"/>
      </w:pPr>
      <w:r>
        <w:t xml:space="preserve">        print("Channel chua co du lieu.")</w:t>
      </w:r>
    </w:p>
    <w:p w14:paraId="7D922F2A" w14:textId="77777777" w:rsidR="00E85235" w:rsidRDefault="00000000">
      <w:pPr>
        <w:pStyle w:val="Manguon"/>
      </w:pPr>
      <w:r>
        <w:t xml:space="preserve">    for feed in feeds:</w:t>
      </w:r>
    </w:p>
    <w:p w14:paraId="6C286BB8" w14:textId="77777777" w:rsidR="00E85235" w:rsidRDefault="00000000">
      <w:pPr>
        <w:pStyle w:val="Manguon"/>
      </w:pPr>
      <w:r>
        <w:t xml:space="preserve">        temperature = feed.get("field1")</w:t>
      </w:r>
    </w:p>
    <w:p w14:paraId="65B96FA5" w14:textId="77777777" w:rsidR="00E85235" w:rsidRDefault="00000000">
      <w:pPr>
        <w:pStyle w:val="Manguon"/>
      </w:pPr>
      <w:r>
        <w:t xml:space="preserve">        humidity = feed.get("field2")</w:t>
      </w:r>
    </w:p>
    <w:p w14:paraId="15FD0C3F" w14:textId="77777777" w:rsidR="00E85235" w:rsidRDefault="00000000">
      <w:pPr>
        <w:pStyle w:val="Manguon"/>
      </w:pPr>
      <w:r>
        <w:t xml:space="preserve">        print("Entry:", feed.get("entry_id"), "| Thoi gian:", feed.get("created_at"))</w:t>
      </w:r>
    </w:p>
    <w:p w14:paraId="27CB97AB" w14:textId="77777777" w:rsidR="00E85235" w:rsidRDefault="00000000">
      <w:pPr>
        <w:pStyle w:val="Manguon"/>
      </w:pPr>
      <w:r>
        <w:t xml:space="preserve">        print("Nhiet do (field1):", "Khong co du lieu" if temperature is None else f"{temperature} do C")</w:t>
      </w:r>
    </w:p>
    <w:p w14:paraId="4886393D" w14:textId="77777777" w:rsidR="00E85235" w:rsidRDefault="00000000">
      <w:pPr>
        <w:pStyle w:val="Manguon"/>
      </w:pPr>
      <w:r>
        <w:t xml:space="preserve">        print("Do am (field2):", "Khong co du lieu" if humidity is None else f"{humidity}%")</w:t>
      </w:r>
    </w:p>
    <w:p w14:paraId="604EA2E3" w14:textId="77777777" w:rsidR="00E85235" w:rsidRDefault="00000000">
      <w:pPr>
        <w:pStyle w:val="Manguon"/>
      </w:pPr>
      <w:r>
        <w:t xml:space="preserve">    return True</w:t>
      </w:r>
    </w:p>
    <w:p w14:paraId="43CBD47A" w14:textId="77777777" w:rsidR="00E85235" w:rsidRDefault="00000000">
      <w:r>
        <w:t>Hàm read_data() gửi GET đến feeds.json với results=2. json.loads() phân tích phản hồi, sau đó vòng lặp lấy field1 và field2 trong mảng feeds và in nhiệt độ, độ ẩm. Giá trị null được hiển thị là không có dữ liệu.</w:t>
      </w:r>
    </w:p>
    <w:p w14:paraId="7DA32961" w14:textId="77777777" w:rsidR="00E85235" w:rsidRDefault="00000000">
      <w:pPr>
        <w:pStyle w:val="Heading2"/>
      </w:pPr>
      <w:r>
        <w:t>Luồng chạy chương trình</w:t>
      </w:r>
    </w:p>
    <w:p w14:paraId="77775F01" w14:textId="77777777" w:rsidR="00E85235" w:rsidRDefault="00000000">
      <w:pPr>
        <w:pStyle w:val="Manguon"/>
      </w:pPr>
      <w:r>
        <w:t>def main():</w:t>
      </w:r>
    </w:p>
    <w:p w14:paraId="39849170" w14:textId="77777777" w:rsidR="00E85235" w:rsidRDefault="00000000">
      <w:pPr>
        <w:pStyle w:val="Manguon"/>
      </w:pPr>
      <w:r>
        <w:t xml:space="preserve">    success = True</w:t>
      </w:r>
    </w:p>
    <w:p w14:paraId="2DCC5B11" w14:textId="77777777" w:rsidR="00E85235" w:rsidRDefault="00000000">
      <w:pPr>
        <w:pStyle w:val="Manguon"/>
      </w:pPr>
      <w:r>
        <w:t xml:space="preserve">    for method in ("GET", "POST"):</w:t>
      </w:r>
    </w:p>
    <w:p w14:paraId="13CE6BCD" w14:textId="77777777" w:rsidR="00E85235" w:rsidRDefault="00000000">
      <w:pPr>
        <w:pStyle w:val="Manguon"/>
      </w:pPr>
      <w:r>
        <w:t xml:space="preserve">        if method == "POST":</w:t>
      </w:r>
    </w:p>
    <w:p w14:paraId="710A5C08" w14:textId="77777777" w:rsidR="00E85235" w:rsidRDefault="00000000">
      <w:pPr>
        <w:pStyle w:val="Manguon"/>
      </w:pPr>
      <w:r>
        <w:t xml:space="preserve">            print("\nCho 16 giay truoc lan gui tiep theo...", flush=True)</w:t>
      </w:r>
    </w:p>
    <w:p w14:paraId="35798077" w14:textId="77777777" w:rsidR="00E85235" w:rsidRDefault="00000000">
      <w:pPr>
        <w:pStyle w:val="Manguon"/>
      </w:pPr>
      <w:r>
        <w:t xml:space="preserve">            time.sleep(16)</w:t>
      </w:r>
    </w:p>
    <w:p w14:paraId="11421BE4" w14:textId="77777777" w:rsidR="00E85235" w:rsidRDefault="00000000">
      <w:pPr>
        <w:pStyle w:val="Manguon"/>
      </w:pPr>
      <w:r>
        <w:t xml:space="preserve">        try:</w:t>
      </w:r>
    </w:p>
    <w:p w14:paraId="3034B852" w14:textId="77777777" w:rsidR="00E85235" w:rsidRDefault="00000000">
      <w:pPr>
        <w:pStyle w:val="Manguon"/>
      </w:pPr>
      <w:r>
        <w:t xml:space="preserve">            success = send_data(method) and success</w:t>
      </w:r>
    </w:p>
    <w:p w14:paraId="718FE7FF" w14:textId="77777777" w:rsidR="00E85235" w:rsidRDefault="00000000">
      <w:pPr>
        <w:pStyle w:val="Manguon"/>
      </w:pPr>
      <w:r>
        <w:t xml:space="preserve">        except (HTTPError, URLError, OSError, ValueError) as exc:</w:t>
      </w:r>
    </w:p>
    <w:p w14:paraId="38C4030B" w14:textId="77777777" w:rsidR="00E85235" w:rsidRDefault="00000000">
      <w:pPr>
        <w:pStyle w:val="Manguon"/>
      </w:pPr>
      <w:r>
        <w:t xml:space="preserve">            print(f"Loi gui {method}: {exc}")</w:t>
      </w:r>
    </w:p>
    <w:p w14:paraId="52B59BEE" w14:textId="77777777" w:rsidR="00E85235" w:rsidRDefault="00000000">
      <w:pPr>
        <w:pStyle w:val="Manguon"/>
      </w:pPr>
      <w:r>
        <w:t xml:space="preserve">            success = False</w:t>
      </w:r>
    </w:p>
    <w:p w14:paraId="1C2BD89F" w14:textId="77777777" w:rsidR="00E85235" w:rsidRDefault="00000000">
      <w:pPr>
        <w:pStyle w:val="Manguon"/>
      </w:pPr>
      <w:r>
        <w:t xml:space="preserve">    print("\nDoc 2 ban ghi moi nhat:")</w:t>
      </w:r>
    </w:p>
    <w:p w14:paraId="59221976" w14:textId="77777777" w:rsidR="00E85235" w:rsidRDefault="00000000">
      <w:pPr>
        <w:pStyle w:val="Manguon"/>
      </w:pPr>
      <w:r>
        <w:t xml:space="preserve">    try:</w:t>
      </w:r>
    </w:p>
    <w:p w14:paraId="0C37AB92" w14:textId="77777777" w:rsidR="00E85235" w:rsidRDefault="00000000">
      <w:pPr>
        <w:pStyle w:val="Manguon"/>
      </w:pPr>
      <w:r>
        <w:t xml:space="preserve">        read_data()</w:t>
      </w:r>
    </w:p>
    <w:p w14:paraId="4EBDC280" w14:textId="77777777" w:rsidR="00E85235" w:rsidRDefault="00000000">
      <w:pPr>
        <w:pStyle w:val="Manguon"/>
      </w:pPr>
      <w:r>
        <w:t xml:space="preserve">    except (HTTPError, URLError, OSError, ValueError, KeyError, TypeError) as exc:</w:t>
      </w:r>
    </w:p>
    <w:p w14:paraId="60DB86C2" w14:textId="77777777" w:rsidR="00E85235" w:rsidRDefault="00000000">
      <w:pPr>
        <w:pStyle w:val="Manguon"/>
      </w:pPr>
      <w:r>
        <w:t xml:space="preserve">        print("Loi doc du lieu:", exc)</w:t>
      </w:r>
    </w:p>
    <w:p w14:paraId="60CDADA5" w14:textId="77777777" w:rsidR="00E85235" w:rsidRDefault="00000000">
      <w:pPr>
        <w:pStyle w:val="Manguon"/>
      </w:pPr>
      <w:r>
        <w:t xml:space="preserve">        success = False</w:t>
      </w:r>
    </w:p>
    <w:p w14:paraId="4D8B85BB" w14:textId="77777777" w:rsidR="00E85235" w:rsidRDefault="00000000">
      <w:pPr>
        <w:pStyle w:val="Manguon"/>
      </w:pPr>
      <w:r>
        <w:t xml:space="preserve">    return 0 if success else 1</w:t>
      </w:r>
    </w:p>
    <w:p w14:paraId="7C963B42" w14:textId="77777777" w:rsidR="00E85235" w:rsidRDefault="00E85235">
      <w:pPr>
        <w:pStyle w:val="Manguon"/>
      </w:pPr>
    </w:p>
    <w:p w14:paraId="2A6C5B7F" w14:textId="77777777" w:rsidR="00E85235" w:rsidRDefault="00E85235">
      <w:pPr>
        <w:pStyle w:val="Manguon"/>
      </w:pPr>
    </w:p>
    <w:p w14:paraId="19FEEF2E" w14:textId="77777777" w:rsidR="00E85235" w:rsidRDefault="00000000">
      <w:pPr>
        <w:pStyle w:val="Manguon"/>
      </w:pPr>
      <w:r>
        <w:t>if __name__ == "__main__":</w:t>
      </w:r>
    </w:p>
    <w:p w14:paraId="642A7B98" w14:textId="77777777" w:rsidR="00E85235" w:rsidRDefault="00000000">
      <w:pPr>
        <w:pStyle w:val="Manguon"/>
      </w:pPr>
      <w:r>
        <w:t xml:space="preserve">    raise SystemExit(main())</w:t>
      </w:r>
    </w:p>
    <w:p w14:paraId="4CD465C9" w14:textId="77777777" w:rsidR="00E85235" w:rsidRDefault="00000000">
      <w:r>
        <w:t>Hàm main() gửi GET, chờ 16 giây, gửi POST JSON, rồi đọc hai bản ghi mới nhất. Khoảng chờ đáp ứng yêu cầu tối thiểu 15 giây giữa hai lần cập nhật. Chương trình hiển thị lỗi nếu request thất bại.</w:t>
      </w:r>
    </w:p>
    <w:p w14:paraId="0B51BB9F" w14:textId="77777777" w:rsidR="00E85235" w:rsidRDefault="00000000">
      <w:r>
        <w:br w:type="page"/>
      </w:r>
    </w:p>
    <w:p w14:paraId="59976FF1" w14:textId="77777777" w:rsidR="00E85235" w:rsidRDefault="00000000">
      <w:pPr>
        <w:pStyle w:val="Heading1"/>
      </w:pPr>
      <w:r>
        <w:lastRenderedPageBreak/>
        <w:t>3 Kết quả thực hiện</w:t>
      </w:r>
    </w:p>
    <w:p w14:paraId="21AE5EB3" w14:textId="77777777" w:rsidR="00E85235" w:rsidRDefault="00000000">
      <w:pPr>
        <w:pStyle w:val="Heading2"/>
      </w:pPr>
      <w:r>
        <w:t>Kết quả chạy chương trình Python</w:t>
      </w:r>
    </w:p>
    <w:p w14:paraId="3973ACF4" w14:textId="77777777" w:rsidR="00E85235" w:rsidRDefault="00000000">
      <w:pPr>
        <w:pStyle w:val="Manguon"/>
        <w:rPr>
          <w:lang w:val="vi-VN"/>
        </w:rPr>
      </w:pPr>
      <w:r>
        <w:t>python main.py</w:t>
      </w:r>
    </w:p>
    <w:p w14:paraId="4E4F0FA1" w14:textId="77777777" w:rsidR="00952EB6" w:rsidRDefault="00952EB6">
      <w:pPr>
        <w:pStyle w:val="Manguon"/>
        <w:rPr>
          <w:lang w:val="vi-VN"/>
        </w:rPr>
      </w:pPr>
    </w:p>
    <w:p w14:paraId="024DE439" w14:textId="77777777" w:rsidR="00952EB6" w:rsidRPr="00952EB6" w:rsidRDefault="00952EB6">
      <w:pPr>
        <w:pStyle w:val="Manguon"/>
        <w:rPr>
          <w:lang w:val="vi-VN"/>
        </w:rPr>
      </w:pPr>
    </w:p>
    <w:p w14:paraId="54FC3ACA" w14:textId="19477B66" w:rsidR="00952EB6" w:rsidRPr="00952EB6" w:rsidRDefault="00952EB6">
      <w:pPr>
        <w:rPr>
          <w:lang w:val="vi-VN"/>
        </w:rPr>
        <w:keepNext/>
      </w:pPr>
      <w:r w:rsidRPr="00952EB6">
        <w:rPr>
          <w:lang w:val="vi-VN"/>
        </w:rPr>
        <w:drawing>
          <wp:inline distT="0" distB="0" distL="0" distR="0" wp14:anchorId="6655BE56" wp14:editId="22C9B3BA">
            <wp:extent cx="6400800" cy="3322955"/>
            <wp:effectExtent l="0" t="0" r="0" b="0"/>
            <wp:docPr id="9650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34137" name=""/>
                    <pic:cNvPicPr/>
                  </pic:nvPicPr>
                  <pic:blipFill>
                    <a:blip r:embed="rId8"/>
                    <a:stretch>
                      <a:fillRect/>
                    </a:stretch>
                  </pic:blipFill>
                  <pic:spPr>
                    <a:xfrm>
                      <a:off x="0" y="0"/>
                      <a:ext cx="6400800" cy="3322955"/>
                    </a:xfrm>
                    <a:prstGeom prst="rect">
                      <a:avLst/>
                    </a:prstGeom>
                  </pic:spPr>
                </pic:pic>
              </a:graphicData>
            </a:graphic>
          </wp:inline>
        </w:drawing>
      </w:r>
    </w:p>
    <w:p>
      <w:pPr>
        <w:pStyle w:val="Caption"/>
        <w:keepLines/>
        <w:spacing w:before="100" w:after="120" w:line="240" w:lineRule="auto"/>
        <w:jc w:val="center"/>
      </w:pPr>
      <w:r>
        <w:rPr>
          <w:rFonts w:ascii="Times New Roman" w:hAnsi="Times New Roman" w:cs="Times New Roman"/>
          <w:i/>
          <w:color w:val="000000"/>
          <w:sz w:val="22"/>
          <w:szCs w:val="22"/>
        </w:rPr>
        <w:t>Hình 1. Kết quả chạy Python gửi dữ liệu bằng GET, POST JSON và đọc hai bản ghi mới nhất.</w:t>
      </w:r>
    </w:p>
    <w:p w14:paraId="38F2E098" w14:textId="77777777" w:rsidR="00952EB6" w:rsidRDefault="00952EB6">
      <w:pPr>
        <w:pStyle w:val="Caption"/>
        <w:rPr>
          <w:lang w:val="vi-VN"/>
        </w:rPr>
      </w:pPr>
    </w:p>
    <w:p w14:paraId="66ECEEA3" w14:textId="77777777" w:rsidR="00952EB6" w:rsidRDefault="00952EB6">
      <w:pPr>
        <w:pStyle w:val="Caption"/>
        <w:rPr>
          <w:lang w:val="vi-VN"/>
        </w:rPr>
      </w:pPr>
    </w:p>
    <w:p w14:paraId="5047B815" w14:textId="77777777" w:rsidR="00952EB6" w:rsidRDefault="00952EB6">
      <w:pPr>
        <w:pStyle w:val="Caption"/>
        <w:rPr>
          <w:lang w:val="vi-VN"/>
        </w:rPr>
      </w:pPr>
    </w:p>
    <w:p w14:paraId="12EFE845" w14:textId="77777777" w:rsidR="00952EB6" w:rsidRDefault="00952EB6">
      <w:pPr>
        <w:pStyle w:val="Caption"/>
        <w:rPr>
          <w:lang w:val="vi-VN"/>
        </w:rPr>
      </w:pPr>
    </w:p>
    <w:p w14:paraId="54AAAE75" w14:textId="77777777" w:rsidR="00952EB6" w:rsidRDefault="00952EB6">
      <w:pPr>
        <w:pStyle w:val="Caption"/>
        <w:rPr>
          <w:lang w:val="vi-VN"/>
        </w:rPr>
      </w:pPr>
    </w:p>
    <w:p w14:paraId="46EBB0D9" w14:textId="77777777" w:rsidR="00952EB6" w:rsidRDefault="00952EB6">
      <w:pPr>
        <w:pStyle w:val="Caption"/>
        <w:rPr>
          <w:lang w:val="vi-VN"/>
        </w:rPr>
      </w:pPr>
    </w:p>
    <w:p w14:paraId="34C1431C" w14:textId="77777777" w:rsidR="00952EB6" w:rsidRDefault="00952EB6">
      <w:pPr>
        <w:pStyle w:val="Caption"/>
        <w:rPr>
          <w:lang w:val="vi-VN"/>
        </w:rPr>
      </w:pPr>
    </w:p>
    <w:p w14:paraId="0BBA641D" w14:textId="77777777" w:rsidR="00952EB6" w:rsidRDefault="00952EB6">
      <w:pPr>
        <w:pStyle w:val="Caption"/>
        <w:rPr>
          <w:lang w:val="vi-VN"/>
        </w:rPr>
      </w:pPr>
    </w:p>
    <w:p w14:paraId="681E8323" w14:textId="77777777" w:rsidR="00952EB6" w:rsidRDefault="00952EB6">
      <w:pPr>
        <w:pStyle w:val="Caption"/>
        <w:rPr>
          <w:lang w:val="vi-VN"/>
        </w:rPr>
      </w:pPr>
    </w:p>
    <w:p w14:paraId="2446E861" w14:textId="77777777" w:rsidR="00952EB6" w:rsidRDefault="00952EB6">
      <w:pPr>
        <w:pStyle w:val="Caption"/>
        <w:rPr>
          <w:lang w:val="vi-VN"/>
        </w:rPr>
      </w:pPr>
    </w:p>
    <w:p w14:paraId="704FFF74" w14:textId="77777777" w:rsidR="00952EB6" w:rsidRDefault="00952EB6">
      <w:pPr>
        <w:pStyle w:val="Caption"/>
        <w:rPr>
          <w:lang w:val="vi-VN"/>
        </w:rPr>
      </w:pPr>
    </w:p>
    <w:p w14:paraId="760F9ABB" w14:textId="77777777" w:rsidR="00952EB6" w:rsidRDefault="00952EB6">
      <w:pPr>
        <w:pStyle w:val="Caption"/>
        <w:rPr>
          <w:lang w:val="vi-VN"/>
        </w:rPr>
      </w:pPr>
    </w:p>
    <w:p w14:paraId="2BD513A4" w14:textId="77777777" w:rsidR="00952EB6" w:rsidRDefault="00952EB6">
      <w:pPr>
        <w:pStyle w:val="Caption"/>
        <w:rPr>
          <w:lang w:val="vi-VN"/>
        </w:rPr>
      </w:pPr>
    </w:p>
    <w:p w14:paraId="779F8A1A" w14:textId="39EBA2B6" w:rsidR="00952EB6" w:rsidRPr="00952EB6" w:rsidRDefault="00000000" w:rsidP="00952EB6">
      <w:pPr>
        <w:pStyle w:val="Heading2"/>
        <w:rPr>
          <w:lang w:val="vi-VN"/>
        </w:rPr>
      </w:pPr>
      <w:r>
        <w:lastRenderedPageBreak/>
        <w:t>Postman gửi dữ liệu bằng GET</w:t>
      </w:r>
    </w:p>
    <w:p w14:paraId="19CBC6C0" w14:textId="33C1F360" w:rsidR="00952EB6" w:rsidRPr="00952EB6" w:rsidRDefault="00952EB6">
      <w:pPr>
        <w:rPr>
          <w:lang w:val="vi-VN"/>
        </w:rPr>
        <w:keepNext/>
      </w:pPr>
      <w:r w:rsidRPr="00952EB6">
        <w:rPr>
          <w:lang w:val="vi-VN"/>
        </w:rPr>
        <w:drawing>
          <wp:inline distT="0" distB="0" distL="0" distR="0" wp14:anchorId="32A28A4F" wp14:editId="77134930">
            <wp:extent cx="6400800" cy="4618355"/>
            <wp:effectExtent l="0" t="0" r="0" b="0"/>
            <wp:docPr id="16019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1884" name=""/>
                    <pic:cNvPicPr/>
                  </pic:nvPicPr>
                  <pic:blipFill>
                    <a:blip r:embed="rId9"/>
                    <a:stretch>
                      <a:fillRect/>
                    </a:stretch>
                  </pic:blipFill>
                  <pic:spPr>
                    <a:xfrm>
                      <a:off x="0" y="0"/>
                      <a:ext cx="6400800" cy="4618355"/>
                    </a:xfrm>
                    <a:prstGeom prst="rect">
                      <a:avLst/>
                    </a:prstGeom>
                  </pic:spPr>
                </pic:pic>
              </a:graphicData>
            </a:graphic>
          </wp:inline>
        </w:drawing>
      </w:r>
    </w:p>
    <w:p>
      <w:pPr>
        <w:pStyle w:val="Caption"/>
        <w:keepLines/>
        <w:spacing w:before="100" w:after="120" w:line="240" w:lineRule="auto"/>
        <w:jc w:val="center"/>
      </w:pPr>
      <w:r>
        <w:rPr>
          <w:rFonts w:ascii="Times New Roman" w:hAnsi="Times New Roman" w:cs="Times New Roman"/>
          <w:i/>
          <w:color w:val="000000"/>
          <w:sz w:val="22"/>
          <w:szCs w:val="22"/>
        </w:rPr>
        <w:t>Hình 2. Gửi nhiệt độ 20°C và độ ẩm 33% bằng GET trên Postman; nhận entry_id = 15061.</w:t>
      </w:r>
    </w:p>
    <w:p w14:paraId="48A274A7" w14:textId="77777777" w:rsidR="00E85235" w:rsidRDefault="00000000">
      <w:r>
        <w:br w:type="page"/>
      </w:r>
    </w:p>
    <w:p w14:paraId="1B6216CB" w14:textId="77777777" w:rsidR="00E85235" w:rsidRDefault="00000000">
      <w:pPr>
        <w:pStyle w:val="Heading1"/>
      </w:pPr>
      <w:r>
        <w:lastRenderedPageBreak/>
        <w:t>Kết quả thực hiện bằng Postman</w:t>
      </w:r>
    </w:p>
    <w:p w14:paraId="1D112158" w14:textId="77777777" w:rsidR="00E85235" w:rsidRDefault="00000000">
      <w:pPr>
        <w:pStyle w:val="Heading2"/>
      </w:pPr>
      <w:r>
        <w:t>Postman gửi dữ liệu bằng POST JSON</w:t>
      </w:r>
    </w:p>
    <w:p w14:paraId="281CD9F6" w14:textId="6A66E9E2" w:rsidR="00952EB6" w:rsidRPr="00952EB6" w:rsidRDefault="00952EB6" w:rsidP="00952EB6">
      <w:pPr>
        <w:rPr>
          <w:lang w:val="vi-VN"/>
        </w:rPr>
        <w:keepNext/>
      </w:pPr>
      <w:r w:rsidRPr="00952EB6">
        <w:rPr>
          <w:lang w:val="vi-VN"/>
        </w:rPr>
        <w:drawing>
          <wp:inline distT="0" distB="0" distL="0" distR="0" wp14:anchorId="092777D8" wp14:editId="2343CF88">
            <wp:extent cx="6400800" cy="3530600"/>
            <wp:effectExtent l="0" t="0" r="0" b="0"/>
            <wp:docPr id="50233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30378" name=""/>
                    <pic:cNvPicPr/>
                  </pic:nvPicPr>
                  <pic:blipFill>
                    <a:blip r:embed="rId10"/>
                    <a:stretch>
                      <a:fillRect/>
                    </a:stretch>
                  </pic:blipFill>
                  <pic:spPr>
                    <a:xfrm>
                      <a:off x="0" y="0"/>
                      <a:ext cx="6400800" cy="3530600"/>
                    </a:xfrm>
                    <a:prstGeom prst="rect">
                      <a:avLst/>
                    </a:prstGeom>
                  </pic:spPr>
                </pic:pic>
              </a:graphicData>
            </a:graphic>
          </wp:inline>
        </w:drawing>
      </w:r>
    </w:p>
    <w:p>
      <w:pPr>
        <w:pStyle w:val="Caption"/>
        <w:keepLines/>
        <w:spacing w:before="100" w:after="120" w:line="240" w:lineRule="auto"/>
        <w:jc w:val="center"/>
      </w:pPr>
      <w:r>
        <w:rPr>
          <w:rFonts w:ascii="Times New Roman" w:hAnsi="Times New Roman" w:cs="Times New Roman"/>
          <w:i/>
          <w:color w:val="000000"/>
          <w:sz w:val="22"/>
          <w:szCs w:val="22"/>
        </w:rPr>
        <w:t>Hình 3. Gửi nhiệt độ 20°C và độ ẩm 33% bằng POST JSON trên Postman; nhận entry_id = 15066.</w:t>
      </w:r>
    </w:p>
    <w:p w14:paraId="623A50DA" w14:textId="77777777" w:rsidR="00E85235" w:rsidRDefault="00000000">
      <w:pPr>
        <w:pStyle w:val="Heading2"/>
      </w:pPr>
      <w:r>
        <w:lastRenderedPageBreak/>
        <w:t>Postman đọc dữ liệu bằng GET</w:t>
      </w:r>
    </w:p>
    <w:p w14:paraId="64D9FFFB" w14:textId="1AA69438" w:rsidR="00E85235" w:rsidRDefault="00952EB6">
      <w:pPr>
        <w:pStyle w:val="Caption"/>
        <w:keepNext/>
      </w:pPr>
      <w:r w:rsidRPr="00952EB6">
        <w:drawing>
          <wp:inline distT="0" distB="0" distL="0" distR="0" wp14:anchorId="0390ED5B" wp14:editId="74209644">
            <wp:extent cx="6400800" cy="4588510"/>
            <wp:effectExtent l="0" t="0" r="0" b="2540"/>
            <wp:docPr id="78629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5580" name=""/>
                    <pic:cNvPicPr/>
                  </pic:nvPicPr>
                  <pic:blipFill>
                    <a:blip r:embed="rId11"/>
                    <a:stretch>
                      <a:fillRect/>
                    </a:stretch>
                  </pic:blipFill>
                  <pic:spPr>
                    <a:xfrm>
                      <a:off x="0" y="0"/>
                      <a:ext cx="6400800" cy="4588510"/>
                    </a:xfrm>
                    <a:prstGeom prst="rect">
                      <a:avLst/>
                    </a:prstGeom>
                  </pic:spPr>
                </pic:pic>
              </a:graphicData>
            </a:graphic>
          </wp:inline>
        </w:drawing>
      </w:r>
    </w:p>
    <w:p>
      <w:pPr>
        <w:pStyle w:val="Caption"/>
        <w:keepLines/>
        <w:spacing w:before="100" w:after="120" w:line="240" w:lineRule="auto"/>
        <w:jc w:val="center"/>
      </w:pPr>
      <w:r>
        <w:rPr>
          <w:rFonts w:ascii="Times New Roman" w:hAnsi="Times New Roman" w:cs="Times New Roman"/>
          <w:i/>
          <w:color w:val="000000"/>
          <w:sz w:val="22"/>
          <w:szCs w:val="22"/>
        </w:rPr>
        <w:t>Hình 4. Đọc hai bản ghi mới nhất của channel bằng GET trên Postman với tham số results=2.</w:t>
      </w:r>
    </w:p>
    <w:sectPr w:rsidR="00E8523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6CBC" w14:textId="77777777" w:rsidR="007C522B" w:rsidRDefault="007C522B">
      <w:pPr>
        <w:spacing w:line="240" w:lineRule="auto"/>
      </w:pPr>
      <w:r>
        <w:separator/>
      </w:r>
    </w:p>
  </w:endnote>
  <w:endnote w:type="continuationSeparator" w:id="0">
    <w:p w14:paraId="78D0EE86" w14:textId="77777777" w:rsidR="007C522B" w:rsidRDefault="007C5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B1D1" w14:textId="77777777" w:rsidR="007C522B" w:rsidRDefault="007C522B">
      <w:pPr>
        <w:spacing w:after="0"/>
      </w:pPr>
      <w:r>
        <w:separator/>
      </w:r>
    </w:p>
  </w:footnote>
  <w:footnote w:type="continuationSeparator" w:id="0">
    <w:p w14:paraId="484FA155" w14:textId="77777777" w:rsidR="007C522B" w:rsidRDefault="007C52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984578782">
    <w:abstractNumId w:val="5"/>
  </w:num>
  <w:num w:numId="2" w16cid:durableId="965505006">
    <w:abstractNumId w:val="3"/>
  </w:num>
  <w:num w:numId="3" w16cid:durableId="844438030">
    <w:abstractNumId w:val="2"/>
  </w:num>
  <w:num w:numId="4" w16cid:durableId="1753426875">
    <w:abstractNumId w:val="4"/>
  </w:num>
  <w:num w:numId="5" w16cid:durableId="527522964">
    <w:abstractNumId w:val="1"/>
  </w:num>
  <w:num w:numId="6" w16cid:durableId="139010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30B"/>
    <w:rsid w:val="007C522B"/>
    <w:rsid w:val="00952EB6"/>
    <w:rsid w:val="00AA1D8D"/>
    <w:rsid w:val="00B47730"/>
    <w:rsid w:val="00CB0664"/>
    <w:rsid w:val="00E85235"/>
    <w:rsid w:val="00FC693F"/>
    <w:rsid w:val="27C57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0EC7D3"/>
  <w14:defaultImageDpi w14:val="300"/>
  <w15:docId w15:val="{4B33DBFA-D08B-4114-B16C-DD8A9745F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rFonts w:ascii="Arial" w:eastAsia="Arial" w:hAnsi="Arial"/>
      <w:color w:val="000000"/>
      <w:sz w:val="22"/>
      <w:szCs w:val="22"/>
    </w:rPr>
  </w:style>
  <w:style w:type="paragraph" w:styleId="Heading1">
    <w:name w:val="heading 1"/>
    <w:basedOn w:val="Normal"/>
    <w:next w:val="Normal"/>
    <w:link w:val="Heading1Char"/>
    <w:uiPriority w:val="9"/>
    <w:qFormat/>
    <w:pPr>
      <w:keepNext/>
      <w:keepLines/>
      <w:spacing w:before="16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pPr>
      <w:keepNext/>
      <w:keepLines/>
      <w:spacing w:before="160" w:after="12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pPr>
    <w:rPr>
      <w:rFonts w:asciiTheme="majorHAnsi" w:eastAsiaTheme="majorEastAsia" w:hAnsiTheme="majorHAnsi" w:cstheme="majorBidi"/>
      <w:i/>
      <w:iCs/>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Manguon">
    <w:name w:val="Ma nguon"/>
    <w:pPr>
      <w:keepLines/>
      <w:widowControl w:val="0"/>
      <w:spacing w:line="210" w:lineRule="exact"/>
    </w:pPr>
    <w:rPr>
      <w:rFonts w:ascii="Consolas" w:hAnsi="Consolas"/>
      <w:color w:val="000000"/>
      <w:sz w:val="17"/>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cá nhân HTTP API với ThingSpeak</dc:title>
  <dc:subject>Phần 2 Bài tập về nhà cá nhân</dc:subject>
  <dc:creator>nguye</dc:creator>
  <cp:lastModifiedBy>Nguyen Tri Hieu 202416203</cp:lastModifiedBy>
  <cp:revision>2</cp:revision>
  <dcterms:created xsi:type="dcterms:W3CDTF">2013-12-23T23:15:00Z</dcterms:created>
  <dcterms:modified xsi:type="dcterms:W3CDTF">2026-10-15T16:40:00Z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CA86FF85AAA44F0092BD94148A4E880F_12</vt:lpwstr>
  </property>
</Properties>
</file>