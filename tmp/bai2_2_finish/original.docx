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C3D07">
      <w:pPr>
        <w:pStyle w:val="36"/>
        <w:spacing w:before="240" w:after="160"/>
        <w:jc w:val="center"/>
      </w:pPr>
      <w:r>
        <w:t>BÁO CÁO BÀI 2 PHẦN CÁ NHÂN</w:t>
      </w:r>
    </w:p>
    <w:p w14:paraId="204CC893">
      <w:pPr>
        <w:pStyle w:val="34"/>
        <w:spacing w:after="280"/>
        <w:jc w:val="center"/>
      </w:pPr>
      <w:r>
        <w:t>Trao đổi dữ liệu MQTT bằng Java</w:t>
      </w:r>
    </w:p>
    <w:p w14:paraId="7B11EA00">
      <w:pPr>
        <w:keepNext w:val="0"/>
        <w:jc w:val="center"/>
      </w:pPr>
      <w:r>
        <w:rPr>
          <w:b/>
        </w:rPr>
        <w:t>Sinh viên: Nguyễn Trí Hiếu</w:t>
      </w:r>
    </w:p>
    <w:p w14:paraId="032B0FB4">
      <w:pPr>
        <w:keepNext w:val="0"/>
        <w:jc w:val="center"/>
      </w:pPr>
      <w:r>
        <w:rPr>
          <w:b/>
        </w:rPr>
        <w:t>MSSV: 202416203</w:t>
      </w:r>
    </w:p>
    <w:p w14:paraId="04FE0AF0">
      <w:pPr>
        <w:keepNext w:val="0"/>
      </w:pPr>
    </w:p>
    <w:p w14:paraId="66351C2D">
      <w:pPr>
        <w:pStyle w:val="2"/>
        <w:pageBreakBefore w:val="0"/>
      </w:pPr>
      <w:r>
        <w:t>1 Nội dung thực hiện</w:t>
      </w:r>
    </w:p>
    <w:p w14:paraId="3F81020B">
      <w:pPr>
        <w:keepNext w:val="0"/>
      </w:pPr>
      <w:r>
        <w:rPr>
          <w:b w:val="0"/>
        </w:rPr>
        <w:t>Chương trình Java vừa gửi dữ liệu cảm biến mô phỏng lên broker, vừa nhận bản tin MQTT và hiển thị đủ các trường JSON. Báo cáo trình bày toàn bộ ba tệp mã nguồn chính, giải thích từng khối và hướng dẫn chụp ảnh minh chứng khi chạy thực tế.</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2324"/>
        <w:gridCol w:w="7654"/>
      </w:tblGrid>
      <w:tr w14:paraId="32F267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trPr>
        <w:tc>
          <w:tcPr>
            <w:tcW w:w="2324" w:type="dxa"/>
            <w:shd w:val="clear" w:color="auto" w:fill="E8EDF2"/>
            <w:vAlign w:val="center"/>
          </w:tcPr>
          <w:p w14:paraId="60D6ABB0">
            <w:pPr>
              <w:spacing w:after="0" w:line="252" w:lineRule="auto"/>
            </w:pPr>
            <w:r>
              <w:rPr>
                <w:b/>
                <w:sz w:val="22"/>
              </w:rPr>
              <w:t>Thông số</w:t>
            </w:r>
          </w:p>
        </w:tc>
        <w:tc>
          <w:tcPr>
            <w:tcW w:w="7654" w:type="dxa"/>
            <w:shd w:val="clear" w:color="auto" w:fill="E8EDF2"/>
            <w:vAlign w:val="center"/>
          </w:tcPr>
          <w:p w14:paraId="3997E85E">
            <w:pPr>
              <w:spacing w:after="0" w:line="252" w:lineRule="auto"/>
            </w:pPr>
            <w:r>
              <w:rPr>
                <w:b/>
                <w:sz w:val="22"/>
              </w:rPr>
              <w:t>Giá trị sử dụng</w:t>
            </w:r>
          </w:p>
        </w:tc>
      </w:tr>
      <w:tr w14:paraId="5A1406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28EDAF54">
            <w:pPr>
              <w:spacing w:after="0" w:line="252" w:lineRule="auto"/>
            </w:pPr>
            <w:r>
              <w:rPr>
                <w:sz w:val="22"/>
              </w:rPr>
              <w:t>Môi trường</w:t>
            </w:r>
          </w:p>
        </w:tc>
        <w:tc>
          <w:tcPr>
            <w:tcW w:w="7654" w:type="dxa"/>
            <w:vAlign w:val="center"/>
          </w:tcPr>
          <w:p w14:paraId="555EE910">
            <w:pPr>
              <w:spacing w:after="0" w:line="252" w:lineRule="auto"/>
            </w:pPr>
            <w:r>
              <w:rPr>
                <w:sz w:val="22"/>
              </w:rPr>
              <w:t>JDK 17 trở lên; Eclipse Paho 1.2.5; JSON-java 20240303</w:t>
            </w:r>
          </w:p>
        </w:tc>
      </w:tr>
      <w:tr w14:paraId="0AF84C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33005990">
            <w:pPr>
              <w:spacing w:after="0" w:line="252" w:lineRule="auto"/>
            </w:pPr>
            <w:r>
              <w:rPr>
                <w:sz w:val="22"/>
              </w:rPr>
              <w:t>Broker mặc định</w:t>
            </w:r>
          </w:p>
        </w:tc>
        <w:tc>
          <w:tcPr>
            <w:tcW w:w="7654" w:type="dxa"/>
            <w:vAlign w:val="center"/>
          </w:tcPr>
          <w:p w14:paraId="13F2AC79">
            <w:pPr>
              <w:spacing w:after="0" w:line="252" w:lineRule="auto"/>
            </w:pPr>
            <w:r>
              <w:rPr>
                <w:sz w:val="22"/>
              </w:rPr>
              <w:t>tcp://broker.hivemq.com:1883</w:t>
            </w:r>
          </w:p>
        </w:tc>
      </w:tr>
      <w:tr w14:paraId="22CE0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3960884E">
            <w:pPr>
              <w:spacing w:after="0" w:line="252" w:lineRule="auto"/>
            </w:pPr>
            <w:r>
              <w:rPr>
                <w:sz w:val="22"/>
              </w:rPr>
              <w:t>Topic gửi dữ liệu</w:t>
            </w:r>
          </w:p>
        </w:tc>
        <w:tc>
          <w:tcPr>
            <w:tcW w:w="7654" w:type="dxa"/>
            <w:vAlign w:val="center"/>
          </w:tcPr>
          <w:p w14:paraId="569CABDB">
            <w:pPr>
              <w:spacing w:after="0" w:line="252" w:lineRule="auto"/>
            </w:pPr>
            <w:r>
              <w:rPr>
                <w:sz w:val="22"/>
              </w:rPr>
              <w:t>it4735e/202416203/telemetry</w:t>
            </w:r>
          </w:p>
        </w:tc>
      </w:tr>
      <w:tr w14:paraId="111D6B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5BAF9590">
            <w:pPr>
              <w:spacing w:after="0" w:line="252" w:lineRule="auto"/>
            </w:pPr>
            <w:r>
              <w:rPr>
                <w:sz w:val="22"/>
              </w:rPr>
              <w:t>Topic đăng ký nhận</w:t>
            </w:r>
          </w:p>
        </w:tc>
        <w:tc>
          <w:tcPr>
            <w:tcW w:w="7654" w:type="dxa"/>
            <w:vAlign w:val="center"/>
          </w:tcPr>
          <w:p w14:paraId="691AE1CD">
            <w:pPr>
              <w:spacing w:after="0" w:line="252" w:lineRule="auto"/>
            </w:pPr>
            <w:r>
              <w:rPr>
                <w:sz w:val="22"/>
              </w:rPr>
              <w:t>it4735e/202416203/#</w:t>
            </w:r>
          </w:p>
        </w:tc>
      </w:tr>
      <w:tr w14:paraId="543D79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5BC3D4FD">
            <w:pPr>
              <w:spacing w:after="0" w:line="252" w:lineRule="auto"/>
            </w:pPr>
            <w:r>
              <w:rPr>
                <w:sz w:val="22"/>
              </w:rPr>
              <w:t>Topic trạng thái</w:t>
            </w:r>
          </w:p>
        </w:tc>
        <w:tc>
          <w:tcPr>
            <w:tcW w:w="7654" w:type="dxa"/>
            <w:vAlign w:val="center"/>
          </w:tcPr>
          <w:p w14:paraId="7DE44D53">
            <w:pPr>
              <w:spacing w:after="0" w:line="252" w:lineRule="auto"/>
            </w:pPr>
            <w:r>
              <w:rPr>
                <w:sz w:val="22"/>
              </w:rPr>
              <w:t>it4735e/202416203/status</w:t>
            </w:r>
          </w:p>
        </w:tc>
      </w:tr>
      <w:tr w14:paraId="14E78E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20AA1398">
            <w:pPr>
              <w:spacing w:after="0" w:line="252" w:lineRule="auto"/>
            </w:pPr>
            <w:r>
              <w:rPr>
                <w:sz w:val="22"/>
              </w:rPr>
              <w:t>Gửi dữ liệu</w:t>
            </w:r>
          </w:p>
        </w:tc>
        <w:tc>
          <w:tcPr>
            <w:tcW w:w="7654" w:type="dxa"/>
            <w:vAlign w:val="center"/>
          </w:tcPr>
          <w:p w14:paraId="722233F0">
            <w:pPr>
              <w:spacing w:after="0" w:line="252" w:lineRule="auto"/>
            </w:pPr>
            <w:r>
              <w:rPr>
                <w:sz w:val="22"/>
              </w:rPr>
              <w:t>QoS 1; packet_no bắt đầu từ 126; thời gian chờ mặc định 5 giây giữa các lượt gửi</w:t>
            </w:r>
          </w:p>
        </w:tc>
      </w:tr>
    </w:tbl>
    <w:p w14:paraId="65814808">
      <w:pPr>
        <w:pStyle w:val="3"/>
        <w:pageBreakBefore w:val="0"/>
      </w:pPr>
      <w:r>
        <w:t>Vai trò của ba tệp</w:t>
      </w:r>
    </w:p>
    <w:p w14:paraId="00DEC35C">
      <w:pPr>
        <w:keepNext w:val="0"/>
      </w:pPr>
      <w:r>
        <w:rPr>
          <w:b w:val="0"/>
        </w:rPr>
        <w:t>ClientConfig.java kiểm tra tham số và tạo topic theo MSSV. Telemetry.java tạo dữ liệu mô phỏng, chuyển đổi JSON và định dạng kết quả. MqttAssignment.java điều khiển kết nối, gửi nhận, phục hồi kết nối và dừng chương trình.</w:t>
      </w:r>
    </w:p>
    <w:p w14:paraId="151AA991">
      <w:pPr>
        <w:pStyle w:val="3"/>
        <w:pageBreakBefore w:val="0"/>
      </w:pPr>
      <w:r>
        <w:t>Luồng hoạt động</w:t>
      </w:r>
    </w:p>
    <w:p w14:paraId="6080A332">
      <w:pPr>
        <w:keepNext w:val="0"/>
      </w:pPr>
      <w:r>
        <w:rPr>
          <w:b w:val="0"/>
        </w:rPr>
        <w:t>Đọc tham số → kết nối broker → đăng ký topic → gửi trạng thái online → gửi telemetry định kỳ. Mỗi bản tin nhận được sẽ được phân loại thành trạng thái hoặc dữ liệu JSON để hiển thị.</w:t>
      </w:r>
    </w:p>
    <w:p w14:paraId="53C8BEB0">
      <w:pPr>
        <w:keepNext w:val="0"/>
      </w:pPr>
      <w:r>
        <w:rPr>
          <w:b w:val="0"/>
        </w:rPr>
        <w:t>Dữ liệu gồm 7 trường: id, name, packet_no, temperature, humidity, tds và pH. Với QoS 1, bản tin nhận có thể trùng; packet_no được đặt lại về 126 mỗi khi chạy chương trình mới.</w:t>
      </w:r>
    </w:p>
    <w:p w14:paraId="013C3E4D">
      <w:pPr>
        <w:pStyle w:val="2"/>
        <w:pageBreakBefore/>
      </w:pPr>
      <w:r>
        <w:t>2 Cấu hình kết nối</w:t>
      </w:r>
    </w:p>
    <w:p w14:paraId="46E3BD18">
      <w:pPr>
        <w:keepNext w:val="0"/>
      </w:pPr>
      <w:r>
        <w:rPr>
          <w:b/>
        </w:rPr>
        <w:t>Tệp ClientConfig.java</w:t>
      </w:r>
    </w:p>
    <w:p w14:paraId="388F9325">
      <w:pPr>
        <w:pStyle w:val="3"/>
        <w:pageBreakBefore w:val="0"/>
      </w:pPr>
      <w:r>
        <w:t>Khai báo và kiểm tra cấu hình</w:t>
      </w:r>
    </w:p>
    <w:p w14:paraId="5CB7B505">
      <w:pPr>
        <w:keepNext/>
      </w:pPr>
      <w:r>
        <w:rPr>
          <w:b w:val="0"/>
        </w:rPr>
        <w:t>Dòng 1 đến 24. Record lưu MSSV, broker và khoảng chờ gửi. Hàm khởi tạo yêu cầu MSSV hợp lệ, khoảng chờ dương và địa chỉ broker đúng dạng tcp://host:port; cấu hình sai sẽ phát sinh lỗi để báo cho người dùng.</w:t>
      </w:r>
    </w:p>
    <w:p w14:paraId="24B5A943">
      <w:pPr>
        <w:pStyle w:val="164"/>
        <w:keepNext/>
        <w:keepLines/>
        <w:spacing w:before="40" w:after="0"/>
      </w:pPr>
      <w:r>
        <w:t>package vn.edu.iot;</w:t>
      </w:r>
    </w:p>
    <w:p w14:paraId="65B0135E">
      <w:pPr>
        <w:pStyle w:val="164"/>
        <w:keepNext/>
        <w:keepLines/>
        <w:spacing w:before="0" w:after="0" w:line="80" w:lineRule="exact"/>
      </w:pPr>
    </w:p>
    <w:p w14:paraId="401CF354">
      <w:pPr>
        <w:pStyle w:val="164"/>
        <w:keepNext w:val="0"/>
        <w:keepLines/>
        <w:spacing w:before="0" w:after="0"/>
      </w:pPr>
      <w:r>
        <w:t>import java.net.URI;</w:t>
      </w:r>
    </w:p>
    <w:p w14:paraId="0EE033EB">
      <w:pPr>
        <w:pStyle w:val="164"/>
        <w:keepNext w:val="0"/>
        <w:keepLines/>
        <w:spacing w:before="0" w:after="0" w:line="80" w:lineRule="exact"/>
      </w:pPr>
    </w:p>
    <w:p w14:paraId="08B1C844">
      <w:pPr>
        <w:pStyle w:val="164"/>
        <w:keepNext w:val="0"/>
        <w:keepLines/>
        <w:spacing w:before="0" w:after="0"/>
      </w:pPr>
      <w:r>
        <w:t>/** Command-line options; MSSV is required so no one accidentally uses a shared topic. */</w:t>
      </w:r>
    </w:p>
    <w:p w14:paraId="3DAF4FD0">
      <w:pPr>
        <w:pStyle w:val="164"/>
        <w:keepNext w:val="0"/>
        <w:keepLines/>
        <w:spacing w:before="0" w:after="0"/>
      </w:pPr>
      <w:r>
        <w:t>public record ClientConfig(String studentId, String broker, int intervalSeconds) {</w:t>
      </w:r>
    </w:p>
    <w:p w14:paraId="2822D266">
      <w:pPr>
        <w:pStyle w:val="164"/>
        <w:keepNext w:val="0"/>
        <w:keepLines/>
        <w:spacing w:before="0" w:after="0"/>
      </w:pPr>
      <w:r>
        <w:t xml:space="preserve">    public static final String DEFAULT_BROKER = "tcp://broker.hivemq.com:1883";</w:t>
      </w:r>
    </w:p>
    <w:p w14:paraId="1E3D1B52">
      <w:pPr>
        <w:pStyle w:val="164"/>
        <w:keepNext w:val="0"/>
        <w:keepLines/>
        <w:spacing w:before="0" w:after="0" w:line="80" w:lineRule="exact"/>
      </w:pPr>
    </w:p>
    <w:p w14:paraId="15166603">
      <w:pPr>
        <w:pStyle w:val="164"/>
        <w:keepNext w:val="0"/>
        <w:keepLines/>
        <w:spacing w:before="0" w:after="0"/>
      </w:pPr>
      <w:r>
        <w:t xml:space="preserve">    public ClientConfig {</w:t>
      </w:r>
    </w:p>
    <w:p w14:paraId="4B88A046">
      <w:pPr>
        <w:pStyle w:val="164"/>
        <w:keepNext w:val="0"/>
        <w:keepLines/>
        <w:spacing w:before="0" w:after="0"/>
      </w:pPr>
      <w:r>
        <w:t xml:space="preserve">        if (studentId == null || !studentId.matches("[A-Za-z0-9_-]+")) {</w:t>
      </w:r>
    </w:p>
    <w:p w14:paraId="43B9111D">
      <w:pPr>
        <w:pStyle w:val="164"/>
        <w:keepNext w:val="0"/>
        <w:keepLines/>
        <w:spacing w:before="0" w:after="0"/>
      </w:pPr>
      <w:r>
        <w:t xml:space="preserve">            throw new IllegalArgumentException("MSSV must contain only letters, digits, '_' or '-'.");</w:t>
      </w:r>
    </w:p>
    <w:p w14:paraId="6E1B53A2">
      <w:pPr>
        <w:pStyle w:val="164"/>
        <w:keepNext w:val="0"/>
        <w:keepLines/>
        <w:spacing w:before="0" w:after="0"/>
      </w:pPr>
      <w:r>
        <w:t xml:space="preserve">        }</w:t>
      </w:r>
    </w:p>
    <w:p w14:paraId="3A2EC86B">
      <w:pPr>
        <w:pStyle w:val="164"/>
        <w:keepNext w:val="0"/>
        <w:keepLines/>
        <w:spacing w:before="0" w:after="0"/>
      </w:pPr>
      <w:r>
        <w:t xml:space="preserve">        if (intervalSeconds &lt; 1) {</w:t>
      </w:r>
    </w:p>
    <w:p w14:paraId="4635610B">
      <w:pPr>
        <w:pStyle w:val="164"/>
        <w:keepNext w:val="0"/>
        <w:keepLines/>
        <w:spacing w:before="0" w:after="0"/>
      </w:pPr>
      <w:r>
        <w:t xml:space="preserve">            throw new IllegalArgumentException("Interval must be a positive number of seconds.");</w:t>
      </w:r>
    </w:p>
    <w:p w14:paraId="4AB00CAD">
      <w:pPr>
        <w:pStyle w:val="164"/>
        <w:keepNext w:val="0"/>
        <w:keepLines/>
        <w:spacing w:before="0" w:after="0"/>
      </w:pPr>
      <w:r>
        <w:t xml:space="preserve">        }</w:t>
      </w:r>
    </w:p>
    <w:p w14:paraId="003490A3">
      <w:pPr>
        <w:pStyle w:val="164"/>
        <w:keepNext w:val="0"/>
        <w:keepLines/>
        <w:spacing w:before="0" w:after="0"/>
      </w:pPr>
      <w:r>
        <w:t xml:space="preserve">        URI uri = URI.create(broker);</w:t>
      </w:r>
    </w:p>
    <w:p w14:paraId="57E68919">
      <w:pPr>
        <w:pStyle w:val="164"/>
        <w:keepNext w:val="0"/>
        <w:keepLines/>
        <w:spacing w:before="0" w:after="0"/>
      </w:pPr>
      <w:r>
        <w:t xml:space="preserve">        if (!"tcp".equals(uri.getScheme()) || uri.getHost() == null</w:t>
      </w:r>
    </w:p>
    <w:p w14:paraId="6CCC98DC">
      <w:pPr>
        <w:pStyle w:val="164"/>
        <w:keepNext w:val="0"/>
        <w:keepLines/>
        <w:spacing w:before="0" w:after="0"/>
      </w:pPr>
      <w:r>
        <w:t xml:space="preserve">                || uri.getPort() &lt; 1 || uri.getPort() &gt; 65535</w:t>
      </w:r>
    </w:p>
    <w:p w14:paraId="206E0D30">
      <w:pPr>
        <w:pStyle w:val="164"/>
        <w:keepNext w:val="0"/>
        <w:keepLines/>
        <w:spacing w:before="0" w:after="0"/>
      </w:pPr>
      <w:r>
        <w:t xml:space="preserve">                || uri.getUserInfo() != null || uri.getQuery() != null || uri.getFragment() != null</w:t>
      </w:r>
    </w:p>
    <w:p w14:paraId="56C5EE98">
      <w:pPr>
        <w:pStyle w:val="164"/>
        <w:keepNext w:val="0"/>
        <w:keepLines/>
        <w:spacing w:before="0" w:after="0"/>
      </w:pPr>
      <w:r>
        <w:t xml:space="preserve">                || (uri.getPath() != null &amp;&amp; !uri.getPath().isEmpty())) {</w:t>
      </w:r>
    </w:p>
    <w:p w14:paraId="2E225689">
      <w:pPr>
        <w:pStyle w:val="164"/>
        <w:keepNext w:val="0"/>
        <w:keepLines/>
        <w:spacing w:before="0" w:after="0"/>
      </w:pPr>
      <w:r>
        <w:t xml:space="preserve">            throw new IllegalArgumentException("Broker must be tcp://host:port (for example, "</w:t>
      </w:r>
    </w:p>
    <w:p w14:paraId="519441F5">
      <w:pPr>
        <w:pStyle w:val="164"/>
        <w:keepNext/>
        <w:keepLines/>
        <w:spacing w:before="0" w:after="0"/>
      </w:pPr>
      <w:r>
        <w:t xml:space="preserve">                    + DEFAULT_BROKER + ").");</w:t>
      </w:r>
    </w:p>
    <w:p w14:paraId="14D63AF4">
      <w:pPr>
        <w:pStyle w:val="164"/>
        <w:keepNext/>
        <w:keepLines/>
        <w:spacing w:before="0" w:after="0"/>
      </w:pPr>
      <w:r>
        <w:t xml:space="preserve">        }</w:t>
      </w:r>
    </w:p>
    <w:p w14:paraId="2060EF1D">
      <w:pPr>
        <w:pStyle w:val="164"/>
        <w:keepNext w:val="0"/>
        <w:keepLines/>
        <w:spacing w:before="0" w:after="100"/>
      </w:pPr>
      <w:r>
        <w:t xml:space="preserve">    }</w:t>
      </w:r>
    </w:p>
    <w:p w14:paraId="42FA5E41">
      <w:pPr>
        <w:pStyle w:val="3"/>
        <w:pageBreakBefore w:val="0"/>
      </w:pPr>
      <w:r>
        <w:t>Đọc tham số dòng lệnh</w:t>
      </w:r>
    </w:p>
    <w:p w14:paraId="355AD6F3">
      <w:pPr>
        <w:keepNext/>
      </w:pPr>
      <w:r>
        <w:rPr>
          <w:b w:val="0"/>
        </w:rPr>
        <w:t>Dòng 25 đến 53. parse đọc --mssv, --broker và --interval. Broker mặc định là HiveMQ, khoảng chờ là 5 giây. Chương trình báo lỗi nếu gặp tùy chọn lạ, thiếu giá trị hoặc khoảng chờ không phải số nguyên; MSSV phải được cung cấp.</w:t>
      </w:r>
    </w:p>
    <w:p w14:paraId="36FC876B">
      <w:pPr>
        <w:pStyle w:val="164"/>
        <w:keepNext/>
        <w:keepLines/>
        <w:spacing w:before="40" w:after="0" w:line="80" w:lineRule="exact"/>
      </w:pPr>
    </w:p>
    <w:p w14:paraId="448DC4FF">
      <w:pPr>
        <w:pStyle w:val="164"/>
        <w:keepNext/>
        <w:keepLines/>
        <w:spacing w:before="0" w:after="0"/>
      </w:pPr>
      <w:r>
        <w:t xml:space="preserve">    public static ClientConfig parse(String[] args) {</w:t>
      </w:r>
    </w:p>
    <w:p w14:paraId="4EE598BC">
      <w:pPr>
        <w:pStyle w:val="164"/>
        <w:keepNext w:val="0"/>
        <w:keepLines/>
        <w:spacing w:before="0" w:after="0"/>
      </w:pPr>
      <w:r>
        <w:t xml:space="preserve">        String studentId = null;</w:t>
      </w:r>
    </w:p>
    <w:p w14:paraId="4CA0A7A6">
      <w:pPr>
        <w:pStyle w:val="164"/>
        <w:keepNext w:val="0"/>
        <w:keepLines/>
        <w:spacing w:before="0" w:after="0"/>
      </w:pPr>
      <w:r>
        <w:t xml:space="preserve">        String broker = DEFAULT_BROKER;</w:t>
      </w:r>
    </w:p>
    <w:p w14:paraId="55636C42">
      <w:pPr>
        <w:pStyle w:val="164"/>
        <w:keepNext w:val="0"/>
        <w:keepLines/>
        <w:spacing w:before="0" w:after="0"/>
      </w:pPr>
      <w:r>
        <w:t xml:space="preserve">        int interval = 5;</w:t>
      </w:r>
    </w:p>
    <w:p w14:paraId="008A306F">
      <w:pPr>
        <w:pStyle w:val="164"/>
        <w:keepNext w:val="0"/>
        <w:keepLines/>
        <w:spacing w:before="0" w:after="0"/>
      </w:pPr>
      <w:r>
        <w:t xml:space="preserve">        for (int i = 0; i &lt; args.length; i++) {</w:t>
      </w:r>
    </w:p>
    <w:p w14:paraId="0003C397">
      <w:pPr>
        <w:pStyle w:val="164"/>
        <w:keepNext w:val="0"/>
        <w:keepLines/>
        <w:spacing w:before="0" w:after="0"/>
      </w:pPr>
      <w:r>
        <w:t xml:space="preserve">            String option = args[i];</w:t>
      </w:r>
    </w:p>
    <w:p w14:paraId="5A69CEAF">
      <w:pPr>
        <w:pStyle w:val="164"/>
        <w:keepNext w:val="0"/>
        <w:keepLines/>
        <w:spacing w:before="0" w:after="0"/>
      </w:pPr>
      <w:r>
        <w:t xml:space="preserve">            if (!option.equals("--mssv") &amp;&amp; !option.equals("--broker") &amp;&amp; !option.equals("--interval")) {</w:t>
      </w:r>
    </w:p>
    <w:p w14:paraId="20D4D63A">
      <w:pPr>
        <w:pStyle w:val="164"/>
        <w:keepNext w:val="0"/>
        <w:keepLines/>
        <w:spacing w:before="0" w:after="0"/>
      </w:pPr>
      <w:r>
        <w:t xml:space="preserve">                throw new IllegalArgumentException("Unknown option: " + option);</w:t>
      </w:r>
    </w:p>
    <w:p w14:paraId="661A7BBC">
      <w:pPr>
        <w:pStyle w:val="164"/>
        <w:keepNext w:val="0"/>
        <w:keepLines/>
        <w:spacing w:before="0" w:after="0"/>
      </w:pPr>
      <w:r>
        <w:t xml:space="preserve">            }</w:t>
      </w:r>
    </w:p>
    <w:p w14:paraId="2545FA17">
      <w:pPr>
        <w:pStyle w:val="164"/>
        <w:keepNext w:val="0"/>
        <w:keepLines/>
        <w:spacing w:before="0" w:after="0"/>
      </w:pPr>
      <w:r>
        <w:t xml:space="preserve">            if (i + 1 == args.length || args[i + 1].startsWith("--")) {</w:t>
      </w:r>
    </w:p>
    <w:p w14:paraId="3EACC10C">
      <w:pPr>
        <w:pStyle w:val="164"/>
        <w:keepNext w:val="0"/>
        <w:keepLines/>
        <w:spacing w:before="0" w:after="0"/>
      </w:pPr>
      <w:r>
        <w:t xml:space="preserve">                throw new IllegalArgumentException("Missing value for " + option);</w:t>
      </w:r>
    </w:p>
    <w:p w14:paraId="783FBB8E">
      <w:pPr>
        <w:pStyle w:val="164"/>
        <w:keepNext w:val="0"/>
        <w:keepLines/>
        <w:spacing w:before="0" w:after="0"/>
      </w:pPr>
      <w:r>
        <w:t xml:space="preserve">            }</w:t>
      </w:r>
    </w:p>
    <w:p w14:paraId="7533078F">
      <w:pPr>
        <w:pStyle w:val="164"/>
        <w:keepNext w:val="0"/>
        <w:keepLines/>
        <w:spacing w:before="0" w:after="0"/>
      </w:pPr>
      <w:r>
        <w:t xml:space="preserve">            String value = args[++i];</w:t>
      </w:r>
    </w:p>
    <w:p w14:paraId="2FC643A6">
      <w:pPr>
        <w:pStyle w:val="164"/>
        <w:keepNext w:val="0"/>
        <w:keepLines/>
        <w:spacing w:before="0" w:after="0"/>
      </w:pPr>
      <w:r>
        <w:t xml:space="preserve">            switch (option) {</w:t>
      </w:r>
    </w:p>
    <w:p w14:paraId="3FE0781F">
      <w:pPr>
        <w:pStyle w:val="164"/>
        <w:keepNext w:val="0"/>
        <w:keepLines/>
        <w:spacing w:before="0" w:after="0"/>
      </w:pPr>
      <w:r>
        <w:t xml:space="preserve">                case "--mssv" -&gt; studentId = value;</w:t>
      </w:r>
    </w:p>
    <w:p w14:paraId="1987A826">
      <w:pPr>
        <w:pStyle w:val="164"/>
        <w:keepNext w:val="0"/>
        <w:keepLines/>
        <w:spacing w:before="0" w:after="0"/>
      </w:pPr>
      <w:r>
        <w:t xml:space="preserve">                case "--broker" -&gt; broker = value;</w:t>
      </w:r>
    </w:p>
    <w:p w14:paraId="766ADFE3">
      <w:pPr>
        <w:pStyle w:val="164"/>
        <w:keepNext w:val="0"/>
        <w:keepLines/>
        <w:spacing w:before="0" w:after="0"/>
      </w:pPr>
      <w:r>
        <w:t xml:space="preserve">                case "--interval" -&gt; {</w:t>
      </w:r>
    </w:p>
    <w:p w14:paraId="77D604A7">
      <w:pPr>
        <w:pStyle w:val="164"/>
        <w:keepNext w:val="0"/>
        <w:keepLines/>
        <w:spacing w:before="0" w:after="0"/>
      </w:pPr>
      <w:r>
        <w:t xml:space="preserve">                    try {</w:t>
      </w:r>
    </w:p>
    <w:p w14:paraId="05852A3B">
      <w:pPr>
        <w:pStyle w:val="164"/>
        <w:keepNext w:val="0"/>
        <w:keepLines/>
        <w:spacing w:before="0" w:after="0"/>
      </w:pPr>
      <w:r>
        <w:t xml:space="preserve">                        interval = Integer.parseInt(value);</w:t>
      </w:r>
    </w:p>
    <w:p w14:paraId="1718D98A">
      <w:pPr>
        <w:pStyle w:val="164"/>
        <w:keepNext w:val="0"/>
        <w:keepLines/>
        <w:spacing w:before="0" w:after="0"/>
      </w:pPr>
      <w:r>
        <w:t xml:space="preserve">                    } catch (NumberFormatException e) {</w:t>
      </w:r>
    </w:p>
    <w:p w14:paraId="50C1567C">
      <w:pPr>
        <w:pStyle w:val="164"/>
        <w:keepNext w:val="0"/>
        <w:keepLines/>
        <w:spacing w:before="0" w:after="0"/>
      </w:pPr>
      <w:r>
        <w:t xml:space="preserve">                        throw new IllegalArgumentException("Interval must be a positive integer.");</w:t>
      </w:r>
    </w:p>
    <w:p w14:paraId="53EC328F">
      <w:pPr>
        <w:pStyle w:val="164"/>
        <w:keepNext w:val="0"/>
        <w:keepLines/>
        <w:spacing w:before="0" w:after="0"/>
      </w:pPr>
      <w:r>
        <w:t xml:space="preserve">                    }</w:t>
      </w:r>
    </w:p>
    <w:p w14:paraId="58A3EB95">
      <w:pPr>
        <w:pStyle w:val="164"/>
        <w:keepNext w:val="0"/>
        <w:keepLines/>
        <w:spacing w:before="0" w:after="0"/>
      </w:pPr>
      <w:r>
        <w:t xml:space="preserve">                }</w:t>
      </w:r>
    </w:p>
    <w:p w14:paraId="2DBC5582">
      <w:pPr>
        <w:pStyle w:val="164"/>
        <w:keepNext w:val="0"/>
        <w:keepLines/>
        <w:spacing w:before="0" w:after="0"/>
      </w:pPr>
      <w:r>
        <w:t xml:space="preserve">                default -&gt; throw new IllegalArgumentException("Unknown option: " + option);</w:t>
      </w:r>
    </w:p>
    <w:p w14:paraId="2CF1A648">
      <w:pPr>
        <w:pStyle w:val="164"/>
        <w:keepNext w:val="0"/>
        <w:keepLines/>
        <w:spacing w:before="0" w:after="0"/>
      </w:pPr>
      <w:r>
        <w:t xml:space="preserve">            }</w:t>
      </w:r>
    </w:p>
    <w:p w14:paraId="623DE5B5">
      <w:pPr>
        <w:pStyle w:val="164"/>
        <w:keepNext/>
        <w:keepLines/>
        <w:spacing w:before="0" w:after="0"/>
      </w:pPr>
      <w:r>
        <w:t xml:space="preserve">        }</w:t>
      </w:r>
    </w:p>
    <w:p w14:paraId="18830A10">
      <w:pPr>
        <w:pStyle w:val="164"/>
        <w:keepNext/>
        <w:keepLines/>
        <w:spacing w:before="0" w:after="0"/>
      </w:pPr>
      <w:r>
        <w:t xml:space="preserve">        return new ClientConfig(studentId, broker, interval);</w:t>
      </w:r>
    </w:p>
    <w:p w14:paraId="49C0E94C">
      <w:pPr>
        <w:pStyle w:val="164"/>
        <w:keepNext w:val="0"/>
        <w:keepLines/>
        <w:spacing w:before="0" w:after="100"/>
      </w:pPr>
      <w:r>
        <w:t xml:space="preserve">    }</w:t>
      </w:r>
    </w:p>
    <w:p w14:paraId="1B2FD4DB">
      <w:pPr>
        <w:pStyle w:val="3"/>
        <w:pageBreakBefore w:val="0"/>
      </w:pPr>
      <w:r>
        <w:t>Tạo topic riêng theo MSSV</w:t>
      </w:r>
    </w:p>
    <w:p w14:paraId="53F79C67">
      <w:pPr>
        <w:keepNext/>
      </w:pPr>
      <w:r>
        <w:rPr>
          <w:b w:val="0"/>
        </w:rPr>
        <w:t>Dòng 54 đến 66. Ba hàm ghép MSSV vào topic gửi telemetry, topic đăng ký có ký tự # và topic trạng thái. Khi dùng MSSV 202416203, các topic trùng với bảng thông số ở phần đầu.</w:t>
      </w:r>
    </w:p>
    <w:p w14:paraId="70BC7173">
      <w:pPr>
        <w:pStyle w:val="164"/>
        <w:keepNext/>
        <w:keepLines/>
        <w:spacing w:before="40" w:after="0" w:line="80" w:lineRule="exact"/>
      </w:pPr>
    </w:p>
    <w:p w14:paraId="1359CA1F">
      <w:pPr>
        <w:pStyle w:val="164"/>
        <w:keepNext/>
        <w:keepLines/>
        <w:spacing w:before="0" w:after="0"/>
      </w:pPr>
      <w:r>
        <w:t xml:space="preserve">    public String telemetryTopic() {</w:t>
      </w:r>
    </w:p>
    <w:p w14:paraId="0CCC096E">
      <w:pPr>
        <w:pStyle w:val="164"/>
        <w:keepNext w:val="0"/>
        <w:keepLines/>
        <w:spacing w:before="0" w:after="0"/>
      </w:pPr>
      <w:r>
        <w:t xml:space="preserve">        return "it4735e/" + studentId + "/telemetry";</w:t>
      </w:r>
    </w:p>
    <w:p w14:paraId="5CA141E9">
      <w:pPr>
        <w:pStyle w:val="164"/>
        <w:keepNext w:val="0"/>
        <w:keepLines/>
        <w:spacing w:before="0" w:after="0"/>
      </w:pPr>
      <w:r>
        <w:t xml:space="preserve">    }</w:t>
      </w:r>
    </w:p>
    <w:p w14:paraId="08A684C7">
      <w:pPr>
        <w:pStyle w:val="164"/>
        <w:keepNext w:val="0"/>
        <w:keepLines/>
        <w:spacing w:before="0" w:after="0" w:line="80" w:lineRule="exact"/>
      </w:pPr>
    </w:p>
    <w:p w14:paraId="35B34086">
      <w:pPr>
        <w:pStyle w:val="164"/>
        <w:keepNext w:val="0"/>
        <w:keepLines/>
        <w:spacing w:before="0" w:after="0"/>
      </w:pPr>
      <w:r>
        <w:t xml:space="preserve">    public String subscriptionTopic() {</w:t>
      </w:r>
    </w:p>
    <w:p w14:paraId="0462A3C6">
      <w:pPr>
        <w:pStyle w:val="164"/>
        <w:keepNext w:val="0"/>
        <w:keepLines/>
        <w:spacing w:before="0" w:after="0"/>
      </w:pPr>
      <w:r>
        <w:t xml:space="preserve">        return "it4735e/" + studentId + "/#";</w:t>
      </w:r>
    </w:p>
    <w:p w14:paraId="4971CF86">
      <w:pPr>
        <w:pStyle w:val="164"/>
        <w:keepNext w:val="0"/>
        <w:keepLines/>
        <w:spacing w:before="0" w:after="0"/>
      </w:pPr>
      <w:r>
        <w:t xml:space="preserve">    }</w:t>
      </w:r>
    </w:p>
    <w:p w14:paraId="480714AC">
      <w:pPr>
        <w:pStyle w:val="164"/>
        <w:keepNext w:val="0"/>
        <w:keepLines/>
        <w:spacing w:before="0" w:after="0" w:line="80" w:lineRule="exact"/>
      </w:pPr>
    </w:p>
    <w:p w14:paraId="02B2193C">
      <w:pPr>
        <w:pStyle w:val="164"/>
        <w:keepNext w:val="0"/>
        <w:keepLines/>
        <w:spacing w:before="0" w:after="0"/>
      </w:pPr>
      <w:r>
        <w:t xml:space="preserve">    public String statusTopic() {</w:t>
      </w:r>
    </w:p>
    <w:p w14:paraId="38B70B11">
      <w:pPr>
        <w:pStyle w:val="164"/>
        <w:keepNext/>
        <w:keepLines/>
        <w:spacing w:before="0" w:after="0"/>
      </w:pPr>
      <w:r>
        <w:t xml:space="preserve">        return "it4735e/" + studentId + "/status";</w:t>
      </w:r>
    </w:p>
    <w:p w14:paraId="25967C5E">
      <w:pPr>
        <w:pStyle w:val="164"/>
        <w:keepNext/>
        <w:keepLines/>
        <w:spacing w:before="0" w:after="0"/>
      </w:pPr>
      <w:r>
        <w:t xml:space="preserve">    }</w:t>
      </w:r>
    </w:p>
    <w:p w14:paraId="3DB84F63">
      <w:pPr>
        <w:pStyle w:val="164"/>
        <w:keepNext w:val="0"/>
        <w:keepLines/>
        <w:spacing w:before="0" w:after="100"/>
      </w:pPr>
      <w:r>
        <w:t>}</w:t>
      </w:r>
    </w:p>
    <w:p w14:paraId="6FD31A4E">
      <w:pPr>
        <w:pStyle w:val="2"/>
        <w:pageBreakBefore w:val="0"/>
      </w:pPr>
      <w:r>
        <w:t>3 Dữ liệu cảm biến</w:t>
      </w:r>
    </w:p>
    <w:p w14:paraId="7B622274">
      <w:pPr>
        <w:keepNext w:val="0"/>
      </w:pPr>
      <w:r>
        <w:rPr>
          <w:b/>
        </w:rPr>
        <w:t>Tệp Telemetry.java</w:t>
      </w:r>
    </w:p>
    <w:p w14:paraId="7A6AAEFE">
      <w:pPr>
        <w:pStyle w:val="3"/>
        <w:pageBreakBefore w:val="0"/>
      </w:pPr>
      <w:r>
        <w:t>Khai báo bản tin và tạo dữ liệu mô phỏng</w:t>
      </w:r>
    </w:p>
    <w:p w14:paraId="2B877B52">
      <w:pPr>
        <w:keepNext/>
      </w:pPr>
      <w:r>
        <w:rPr>
          <w:b w:val="0"/>
        </w:rPr>
        <w:t>Dòng 1 đến 18. Record chứa đủ 7 trường. sample tạo nhiệt độ và pH làm tròn một chữ số thập phân, độ ẩm và TDS ngẫu nhiên; packetNo lấy từ bộ đếm gửi. Đây là dữ liệu mô phỏng, chưa đọc từ cảm biến thật.</w:t>
      </w:r>
    </w:p>
    <w:p w14:paraId="604A0227">
      <w:pPr>
        <w:pStyle w:val="164"/>
        <w:keepNext/>
        <w:keepLines/>
        <w:spacing w:before="40" w:after="0"/>
      </w:pPr>
      <w:r>
        <w:t>package vn.edu.iot;</w:t>
      </w:r>
    </w:p>
    <w:p w14:paraId="172A18AC">
      <w:pPr>
        <w:pStyle w:val="164"/>
        <w:keepNext/>
        <w:keepLines/>
        <w:spacing w:before="0" w:after="0" w:line="80" w:lineRule="exact"/>
      </w:pPr>
    </w:p>
    <w:p w14:paraId="3C4F0126">
      <w:pPr>
        <w:pStyle w:val="164"/>
        <w:keepNext w:val="0"/>
        <w:keepLines/>
        <w:spacing w:before="0" w:after="0"/>
      </w:pPr>
      <w:r>
        <w:t>import java.util.Locale;</w:t>
      </w:r>
    </w:p>
    <w:p w14:paraId="4BB4F582">
      <w:pPr>
        <w:pStyle w:val="164"/>
        <w:keepNext w:val="0"/>
        <w:keepLines/>
        <w:spacing w:before="0" w:after="0"/>
      </w:pPr>
      <w:r>
        <w:t>import java.util.concurrent.ThreadLocalRandom;</w:t>
      </w:r>
    </w:p>
    <w:p w14:paraId="37D34FB5">
      <w:pPr>
        <w:pStyle w:val="164"/>
        <w:keepNext w:val="0"/>
        <w:keepLines/>
        <w:spacing w:before="0" w:after="0"/>
      </w:pPr>
      <w:r>
        <w:t>import org.json.JSONException;</w:t>
      </w:r>
    </w:p>
    <w:p w14:paraId="4EC54524">
      <w:pPr>
        <w:pStyle w:val="164"/>
        <w:keepNext w:val="0"/>
        <w:keepLines/>
        <w:spacing w:before="0" w:after="0"/>
      </w:pPr>
      <w:r>
        <w:t>import org.json.JSONObject;</w:t>
      </w:r>
    </w:p>
    <w:p w14:paraId="759A1B75">
      <w:pPr>
        <w:pStyle w:val="164"/>
        <w:keepNext w:val="0"/>
        <w:keepLines/>
        <w:spacing w:before="0" w:after="0"/>
      </w:pPr>
      <w:r>
        <w:t>import org.json.JSONTokener;</w:t>
      </w:r>
    </w:p>
    <w:p w14:paraId="7B38957D">
      <w:pPr>
        <w:pStyle w:val="164"/>
        <w:keepNext w:val="0"/>
        <w:keepLines/>
        <w:spacing w:before="0" w:after="0" w:line="80" w:lineRule="exact"/>
      </w:pPr>
    </w:p>
    <w:p w14:paraId="6C1E423D">
      <w:pPr>
        <w:pStyle w:val="164"/>
        <w:keepNext w:val="0"/>
        <w:keepLines/>
        <w:spacing w:before="0" w:after="0"/>
      </w:pPr>
      <w:r>
        <w:t>/** The seven fields required by Part 2. Sensor readings are simulated. */</w:t>
      </w:r>
    </w:p>
    <w:p w14:paraId="512D8C7A">
      <w:pPr>
        <w:pStyle w:val="164"/>
        <w:keepNext w:val="0"/>
        <w:keepLines/>
        <w:spacing w:before="0" w:after="0"/>
      </w:pPr>
      <w:r>
        <w:t>public record Telemetry(long id, String name, long packetNo, double temperature,</w:t>
      </w:r>
    </w:p>
    <w:p w14:paraId="2FEBFDE4">
      <w:pPr>
        <w:pStyle w:val="164"/>
        <w:keepNext w:val="0"/>
        <w:keepLines/>
        <w:spacing w:before="0" w:after="0"/>
      </w:pPr>
      <w:r>
        <w:t xml:space="preserve">                        double humidity, double tds, double pH) {</w:t>
      </w:r>
    </w:p>
    <w:p w14:paraId="1275C305">
      <w:pPr>
        <w:pStyle w:val="164"/>
        <w:keepNext w:val="0"/>
        <w:keepLines/>
        <w:spacing w:before="0" w:after="0"/>
      </w:pPr>
      <w:r>
        <w:t xml:space="preserve">    public static Telemetry sample(long packetNo) {</w:t>
      </w:r>
    </w:p>
    <w:p w14:paraId="4EB75922">
      <w:pPr>
        <w:pStyle w:val="164"/>
        <w:keepNext w:val="0"/>
        <w:keepLines/>
        <w:spacing w:before="0" w:after="0"/>
      </w:pPr>
      <w:r>
        <w:t xml:space="preserve">        ThreadLocalRandom random = ThreadLocalRandom.current();</w:t>
      </w:r>
    </w:p>
    <w:p w14:paraId="1034B122">
      <w:pPr>
        <w:pStyle w:val="164"/>
        <w:keepNext w:val="0"/>
        <w:keepLines/>
        <w:spacing w:before="0" w:after="0"/>
      </w:pPr>
      <w:r>
        <w:t xml:space="preserve">        return new Telemetry(11, "my-java-mqtt-client", packetNo,</w:t>
      </w:r>
    </w:p>
    <w:p w14:paraId="3AE07F4F">
      <w:pPr>
        <w:pStyle w:val="164"/>
        <w:keepNext w:val="0"/>
        <w:keepLines/>
        <w:spacing w:before="0" w:after="0"/>
      </w:pPr>
      <w:r>
        <w:t xml:space="preserve">                Math.round(random.nextDouble(20, 35) * 10) / 10.0,</w:t>
      </w:r>
    </w:p>
    <w:p w14:paraId="5B425D17">
      <w:pPr>
        <w:pStyle w:val="164"/>
        <w:keepNext/>
        <w:keepLines/>
        <w:spacing w:before="0" w:after="0"/>
      </w:pPr>
      <w:r>
        <w:t xml:space="preserve">                random.nextInt(40, 76), random.nextInt(800, 1201),</w:t>
      </w:r>
    </w:p>
    <w:p w14:paraId="11C7203C">
      <w:pPr>
        <w:pStyle w:val="164"/>
        <w:keepNext/>
        <w:keepLines/>
        <w:spacing w:before="0" w:after="0"/>
      </w:pPr>
      <w:r>
        <w:t xml:space="preserve">                Math.round(random.nextDouble(5, 7) * 10) / 10.0);</w:t>
      </w:r>
    </w:p>
    <w:p w14:paraId="09423063">
      <w:pPr>
        <w:pStyle w:val="164"/>
        <w:keepNext w:val="0"/>
        <w:keepLines/>
        <w:spacing w:before="0" w:after="100"/>
      </w:pPr>
      <w:r>
        <w:t xml:space="preserve">    }</w:t>
      </w:r>
    </w:p>
    <w:p w14:paraId="6C41FD53">
      <w:pPr>
        <w:pStyle w:val="3"/>
        <w:pageBreakBefore w:val="0"/>
      </w:pPr>
      <w:r>
        <w:t>Chuyển dữ liệu thành JSON</w:t>
      </w:r>
    </w:p>
    <w:p w14:paraId="2A9820F7">
      <w:pPr>
        <w:keepNext/>
      </w:pPr>
      <w:r>
        <w:rPr>
          <w:b w:val="0"/>
        </w:rPr>
        <w:t>Dòng 19 đến 30. toJson dùng JSONObject để tạo chuỗi gửi đi. Tên khóa packet_no dùng dấu gạch dưới và pH giữ đúng chữ hoa chữ thường theo yêu cầu.</w:t>
      </w:r>
    </w:p>
    <w:p w14:paraId="3FF45E78">
      <w:pPr>
        <w:pStyle w:val="164"/>
        <w:keepNext/>
        <w:keepLines/>
        <w:spacing w:before="40" w:after="0" w:line="80" w:lineRule="exact"/>
      </w:pPr>
    </w:p>
    <w:p w14:paraId="59FFBE77">
      <w:pPr>
        <w:pStyle w:val="164"/>
        <w:keepNext/>
        <w:keepLines/>
        <w:spacing w:before="0" w:after="0"/>
      </w:pPr>
      <w:r>
        <w:t xml:space="preserve">    public String toJson() {</w:t>
      </w:r>
    </w:p>
    <w:p w14:paraId="6FE6E1C2">
      <w:pPr>
        <w:pStyle w:val="164"/>
        <w:keepNext w:val="0"/>
        <w:keepLines/>
        <w:spacing w:before="0" w:after="0"/>
      </w:pPr>
      <w:r>
        <w:t xml:space="preserve">        return new JSONObject()</w:t>
      </w:r>
    </w:p>
    <w:p w14:paraId="5E1378D6">
      <w:pPr>
        <w:pStyle w:val="164"/>
        <w:keepNext w:val="0"/>
        <w:keepLines/>
        <w:spacing w:before="0" w:after="0"/>
      </w:pPr>
      <w:r>
        <w:t xml:space="preserve">                .put("id", id)</w:t>
      </w:r>
    </w:p>
    <w:p w14:paraId="5C8A2663">
      <w:pPr>
        <w:pStyle w:val="164"/>
        <w:keepNext w:val="0"/>
        <w:keepLines/>
        <w:spacing w:before="0" w:after="0"/>
      </w:pPr>
      <w:r>
        <w:t xml:space="preserve">                .put("name", name)</w:t>
      </w:r>
    </w:p>
    <w:p w14:paraId="2FCA90EA">
      <w:pPr>
        <w:pStyle w:val="164"/>
        <w:keepNext w:val="0"/>
        <w:keepLines/>
        <w:spacing w:before="0" w:after="0"/>
      </w:pPr>
      <w:r>
        <w:t xml:space="preserve">                .put("packet_no", packetNo)</w:t>
      </w:r>
    </w:p>
    <w:p w14:paraId="28ECFD37">
      <w:pPr>
        <w:pStyle w:val="164"/>
        <w:keepNext w:val="0"/>
        <w:keepLines/>
        <w:spacing w:before="0" w:after="0"/>
      </w:pPr>
      <w:r>
        <w:t xml:space="preserve">                .put("temperature", temperature)</w:t>
      </w:r>
    </w:p>
    <w:p w14:paraId="5EE9BF62">
      <w:pPr>
        <w:pStyle w:val="164"/>
        <w:keepNext w:val="0"/>
        <w:keepLines/>
        <w:spacing w:before="0" w:after="0"/>
      </w:pPr>
      <w:r>
        <w:t xml:space="preserve">                .put("humidity", humidity)</w:t>
      </w:r>
    </w:p>
    <w:p w14:paraId="3D493496">
      <w:pPr>
        <w:pStyle w:val="164"/>
        <w:keepNext w:val="0"/>
        <w:keepLines/>
        <w:spacing w:before="0" w:after="0"/>
      </w:pPr>
      <w:r>
        <w:t xml:space="preserve">                .put("tds", tds)</w:t>
      </w:r>
    </w:p>
    <w:p w14:paraId="2A999A50">
      <w:pPr>
        <w:pStyle w:val="164"/>
        <w:keepNext/>
        <w:keepLines/>
        <w:spacing w:before="0" w:after="0"/>
      </w:pPr>
      <w:r>
        <w:t xml:space="preserve">                .put("pH", pH)</w:t>
      </w:r>
    </w:p>
    <w:p w14:paraId="0EFDF050">
      <w:pPr>
        <w:pStyle w:val="164"/>
        <w:keepNext/>
        <w:keepLines/>
        <w:spacing w:before="0" w:after="0"/>
      </w:pPr>
      <w:r>
        <w:t xml:space="preserve">                .toString();</w:t>
      </w:r>
    </w:p>
    <w:p w14:paraId="5360A8B8">
      <w:pPr>
        <w:pStyle w:val="164"/>
        <w:keepNext w:val="0"/>
        <w:keepLines/>
        <w:spacing w:before="0" w:after="100"/>
      </w:pPr>
      <w:r>
        <w:t xml:space="preserve">    }</w:t>
      </w:r>
    </w:p>
    <w:p w14:paraId="27B58A40">
      <w:pPr>
        <w:pStyle w:val="3"/>
        <w:pageBreakBefore w:val="0"/>
      </w:pPr>
      <w:r>
        <w:t>Đọc và kiểm tra JSON nhận được</w:t>
      </w:r>
    </w:p>
    <w:p w14:paraId="75C7089F">
      <w:pPr>
        <w:keepNext/>
      </w:pPr>
      <w:r>
        <w:rPr>
          <w:b w:val="0"/>
        </w:rPr>
        <w:t>Dòng 31 đến 42. fromJson đọc đối tượng JSON, kiểm tra phần nội dung thừa phía sau rồi lấy đủ các trường. Các hàm get báo lỗi khi thiếu trường hoặc giá trị không thể đọc theo kiểu yêu cầu; lỗi sẽ được xử lý ở lớp MQTT.</w:t>
      </w:r>
    </w:p>
    <w:p w14:paraId="4B5D745E">
      <w:pPr>
        <w:pStyle w:val="164"/>
        <w:keepNext/>
        <w:keepLines/>
        <w:spacing w:before="40" w:after="0" w:line="80" w:lineRule="exact"/>
      </w:pPr>
    </w:p>
    <w:p w14:paraId="08CBD59E">
      <w:pPr>
        <w:pStyle w:val="164"/>
        <w:keepNext/>
        <w:keepLines/>
        <w:spacing w:before="0" w:after="0"/>
      </w:pPr>
      <w:r>
        <w:t xml:space="preserve">    public static Telemetry fromJson(String payload) {</w:t>
      </w:r>
    </w:p>
    <w:p w14:paraId="39461308">
      <w:pPr>
        <w:pStyle w:val="164"/>
        <w:keepNext w:val="0"/>
        <w:keepLines/>
        <w:spacing w:before="0" w:after="0"/>
      </w:pPr>
      <w:r>
        <w:t xml:space="preserve">        JSONTokener tokens = new JSONTokener(payload);</w:t>
      </w:r>
    </w:p>
    <w:p w14:paraId="13CE72AC">
      <w:pPr>
        <w:pStyle w:val="164"/>
        <w:keepNext w:val="0"/>
        <w:keepLines/>
        <w:spacing w:before="0" w:after="0"/>
      </w:pPr>
      <w:r>
        <w:t xml:space="preserve">        JSONObject data = new JSONObject(tokens);</w:t>
      </w:r>
    </w:p>
    <w:p w14:paraId="72DB6848">
      <w:pPr>
        <w:pStyle w:val="164"/>
        <w:keepNext w:val="0"/>
        <w:keepLines/>
        <w:spacing w:before="0" w:after="0"/>
      </w:pPr>
      <w:r>
        <w:t xml:space="preserve">        if (tokens.nextClean() != 0) {</w:t>
      </w:r>
    </w:p>
    <w:p w14:paraId="034F287D">
      <w:pPr>
        <w:pStyle w:val="164"/>
        <w:keepNext w:val="0"/>
        <w:keepLines/>
        <w:spacing w:before="0" w:after="0"/>
      </w:pPr>
      <w:r>
        <w:t xml:space="preserve">            throw new JSONException("Unexpected content after JSON object.");</w:t>
      </w:r>
    </w:p>
    <w:p w14:paraId="5D7DB769">
      <w:pPr>
        <w:pStyle w:val="164"/>
        <w:keepNext w:val="0"/>
        <w:keepLines/>
        <w:spacing w:before="0" w:after="0"/>
      </w:pPr>
      <w:r>
        <w:t xml:space="preserve">        }</w:t>
      </w:r>
    </w:p>
    <w:p w14:paraId="319A336B">
      <w:pPr>
        <w:pStyle w:val="164"/>
        <w:keepNext w:val="0"/>
        <w:keepLines/>
        <w:spacing w:before="0" w:after="0"/>
      </w:pPr>
      <w:r>
        <w:t xml:space="preserve">        // Required getters also reject missing fields and incompatible types.</w:t>
      </w:r>
    </w:p>
    <w:p w14:paraId="367A91F0">
      <w:pPr>
        <w:pStyle w:val="164"/>
        <w:keepNext w:val="0"/>
        <w:keepLines/>
        <w:spacing w:before="0" w:after="0"/>
      </w:pPr>
      <w:r>
        <w:t xml:space="preserve">        return new Telemetry(data.getLong("id"), data.getString("name"),</w:t>
      </w:r>
    </w:p>
    <w:p w14:paraId="7C3EB26B">
      <w:pPr>
        <w:pStyle w:val="164"/>
        <w:keepNext/>
        <w:keepLines/>
        <w:spacing w:before="0" w:after="0"/>
      </w:pPr>
      <w:r>
        <w:t xml:space="preserve">                data.getLong("packet_no"), data.getDouble("temperature"),</w:t>
      </w:r>
    </w:p>
    <w:p w14:paraId="30E51B84">
      <w:pPr>
        <w:pStyle w:val="164"/>
        <w:keepNext/>
        <w:keepLines/>
        <w:spacing w:before="0" w:after="0"/>
      </w:pPr>
      <w:r>
        <w:t xml:space="preserve">                data.getDouble("humidity"), data.getDouble("tds"), data.getDouble("pH"));</w:t>
      </w:r>
    </w:p>
    <w:p w14:paraId="72519EC0">
      <w:pPr>
        <w:pStyle w:val="164"/>
        <w:keepNext w:val="0"/>
        <w:keepLines/>
        <w:spacing w:before="0" w:after="100"/>
      </w:pPr>
      <w:r>
        <w:t xml:space="preserve">    }</w:t>
      </w:r>
    </w:p>
    <w:p w14:paraId="284CD99B">
      <w:pPr>
        <w:pStyle w:val="3"/>
        <w:pageBreakBefore w:val="0"/>
      </w:pPr>
      <w:r>
        <w:t>Định dạng kết quả để hiển thị</w:t>
      </w:r>
    </w:p>
    <w:p w14:paraId="610E6C40">
      <w:pPr>
        <w:keepNext/>
      </w:pPr>
      <w:r>
        <w:rPr>
          <w:b w:val="0"/>
        </w:rPr>
        <w:t>Dòng 43 đến 50. display tạo hai dòng kết quả chứa đủ thông tin bản tin. Locale.ROOT giữ cách định dạng số nhất quán, các giá trị cảm biến được in với một chữ số thập phân.</w:t>
      </w:r>
    </w:p>
    <w:p w14:paraId="4722B3F1">
      <w:pPr>
        <w:pStyle w:val="164"/>
        <w:keepNext/>
        <w:keepLines/>
        <w:spacing w:before="40" w:after="0" w:line="80" w:lineRule="exact"/>
      </w:pPr>
    </w:p>
    <w:p w14:paraId="67AEBE76">
      <w:pPr>
        <w:pStyle w:val="164"/>
        <w:keepNext/>
        <w:keepLines/>
        <w:spacing w:before="0" w:after="0"/>
      </w:pPr>
      <w:r>
        <w:t xml:space="preserve">    public String display() {</w:t>
      </w:r>
    </w:p>
    <w:p w14:paraId="7601E702">
      <w:pPr>
        <w:pStyle w:val="164"/>
        <w:keepNext w:val="0"/>
        <w:keepLines/>
        <w:spacing w:before="0" w:after="0"/>
      </w:pPr>
      <w:r>
        <w:t xml:space="preserve">        return String.format(Locale.ROOT,</w:t>
      </w:r>
    </w:p>
    <w:p w14:paraId="04EFF7FF">
      <w:pPr>
        <w:pStyle w:val="164"/>
        <w:keepNext w:val="0"/>
        <w:keepLines/>
        <w:spacing w:before="0" w:after="0"/>
      </w:pPr>
      <w:r>
        <w:t xml:space="preserve">                "id=%d, name=%s, packet_no=%d%n"</w:t>
      </w:r>
    </w:p>
    <w:p w14:paraId="1176E5E3">
      <w:pPr>
        <w:pStyle w:val="164"/>
        <w:keepNext w:val="0"/>
        <w:keepLines/>
        <w:spacing w:before="0" w:after="0"/>
      </w:pPr>
      <w:r>
        <w:t xml:space="preserve">                        + "   temperature=%.1f, humidity=%.1f, tds=%.1f, pH=%.1f",</w:t>
      </w:r>
    </w:p>
    <w:p w14:paraId="47BD606E">
      <w:pPr>
        <w:pStyle w:val="164"/>
        <w:keepNext/>
        <w:keepLines/>
        <w:spacing w:before="0" w:after="0"/>
      </w:pPr>
      <w:r>
        <w:t xml:space="preserve">                id, name, packetNo, temperature, humidity, tds, pH);</w:t>
      </w:r>
    </w:p>
    <w:p w14:paraId="26D46570">
      <w:pPr>
        <w:pStyle w:val="164"/>
        <w:keepNext/>
        <w:keepLines/>
        <w:spacing w:before="0" w:after="0"/>
      </w:pPr>
      <w:r>
        <w:t xml:space="preserve">    }</w:t>
      </w:r>
    </w:p>
    <w:p w14:paraId="40A92499">
      <w:pPr>
        <w:pStyle w:val="164"/>
        <w:keepNext w:val="0"/>
        <w:keepLines/>
        <w:spacing w:before="0" w:after="100"/>
      </w:pPr>
      <w:r>
        <w:t>}</w:t>
      </w:r>
    </w:p>
    <w:p w14:paraId="7B306518">
      <w:pPr>
        <w:pStyle w:val="2"/>
        <w:pageBreakBefore w:val="0"/>
      </w:pPr>
      <w:r>
        <w:t>4 Chương trình gửi nhận MQTT</w:t>
      </w:r>
    </w:p>
    <w:p w14:paraId="022E8A8F">
      <w:pPr>
        <w:keepNext w:val="0"/>
      </w:pPr>
      <w:r>
        <w:rPr>
          <w:b/>
        </w:rPr>
        <w:t>Tệp MqttAssignment.java</w:t>
      </w:r>
    </w:p>
    <w:p w14:paraId="331A3B3A">
      <w:pPr>
        <w:pStyle w:val="3"/>
        <w:pageBreakBefore w:val="0"/>
      </w:pPr>
      <w:r>
        <w:t>Thư viện và trạng thái chương trình</w:t>
      </w:r>
    </w:p>
    <w:p w14:paraId="0F6AF6D5">
      <w:pPr>
        <w:keepNext/>
      </w:pPr>
      <w:r>
        <w:rPr>
          <w:b w:val="0"/>
        </w:rPr>
        <w:t>Dòng 1 đến 32. Các thư viện hỗ trợ MQTT, JSON, UTF-8 và xử lý đồng thời. QoS đặt bằng 1, thời gian chờ xác nhận tối đa 15 giây. worker thực hiện công việc theo lịch trên một luồng; ready và closing kiểm soát việc gửi, stopped giữ chương trình chờ, bộ đếm bắt đầu từ 126.</w:t>
      </w:r>
    </w:p>
    <w:p w14:paraId="21B31365">
      <w:pPr>
        <w:pStyle w:val="164"/>
        <w:keepNext/>
        <w:keepLines/>
        <w:spacing w:before="40" w:after="0"/>
      </w:pPr>
      <w:r>
        <w:t>package vn.edu.iot;</w:t>
      </w:r>
    </w:p>
    <w:p w14:paraId="366D413C">
      <w:pPr>
        <w:pStyle w:val="164"/>
        <w:keepNext/>
        <w:keepLines/>
        <w:spacing w:before="0" w:after="0" w:line="80" w:lineRule="exact"/>
      </w:pPr>
    </w:p>
    <w:p w14:paraId="7F9656AB">
      <w:pPr>
        <w:pStyle w:val="164"/>
        <w:keepNext w:val="0"/>
        <w:keepLines/>
        <w:spacing w:before="0" w:after="0"/>
      </w:pPr>
      <w:r>
        <w:t>import java.nio.charset.StandardCharsets;</w:t>
      </w:r>
    </w:p>
    <w:p w14:paraId="3B22F8BE">
      <w:pPr>
        <w:pStyle w:val="164"/>
        <w:keepNext w:val="0"/>
        <w:keepLines/>
        <w:spacing w:before="0" w:after="0"/>
      </w:pPr>
      <w:r>
        <w:t>import java.util.Arrays;</w:t>
      </w:r>
    </w:p>
    <w:p w14:paraId="16321C87">
      <w:pPr>
        <w:pStyle w:val="164"/>
        <w:keepNext w:val="0"/>
        <w:keepLines/>
        <w:spacing w:before="0" w:after="0"/>
      </w:pPr>
      <w:r>
        <w:t>import java.util.UUID;</w:t>
      </w:r>
    </w:p>
    <w:p w14:paraId="7E65EF89">
      <w:pPr>
        <w:pStyle w:val="164"/>
        <w:keepNext w:val="0"/>
        <w:keepLines/>
        <w:spacing w:before="0" w:after="0"/>
      </w:pPr>
      <w:r>
        <w:t>import java.util.concurrent.CountDownLatch;</w:t>
      </w:r>
    </w:p>
    <w:p w14:paraId="745B2056">
      <w:pPr>
        <w:pStyle w:val="164"/>
        <w:keepNext w:val="0"/>
        <w:keepLines/>
        <w:spacing w:before="0" w:after="0"/>
      </w:pPr>
      <w:r>
        <w:t>import java.util.concurrent.Executors;</w:t>
      </w:r>
    </w:p>
    <w:p w14:paraId="523F553C">
      <w:pPr>
        <w:pStyle w:val="164"/>
        <w:keepNext w:val="0"/>
        <w:keepLines/>
        <w:spacing w:before="0" w:after="0"/>
      </w:pPr>
      <w:r>
        <w:t>import java.util.concurrent.RejectedExecutionException;</w:t>
      </w:r>
    </w:p>
    <w:p w14:paraId="70A1093D">
      <w:pPr>
        <w:pStyle w:val="164"/>
        <w:keepNext w:val="0"/>
        <w:keepLines/>
        <w:spacing w:before="0" w:after="0"/>
      </w:pPr>
      <w:r>
        <w:t>import java.util.concurrent.ScheduledExecutorService;</w:t>
      </w:r>
    </w:p>
    <w:p w14:paraId="0A2FE7FD">
      <w:pPr>
        <w:pStyle w:val="164"/>
        <w:keepNext w:val="0"/>
        <w:keepLines/>
        <w:spacing w:before="0" w:after="0"/>
      </w:pPr>
      <w:r>
        <w:t>import java.util.concurrent.TimeUnit;</w:t>
      </w:r>
    </w:p>
    <w:p w14:paraId="546DDE8E">
      <w:pPr>
        <w:pStyle w:val="164"/>
        <w:keepNext w:val="0"/>
        <w:keepLines/>
        <w:spacing w:before="0" w:after="0"/>
      </w:pPr>
      <w:r>
        <w:t>import java.util.concurrent.atomic.AtomicBoolean;</w:t>
      </w:r>
    </w:p>
    <w:p w14:paraId="6D1088E9">
      <w:pPr>
        <w:pStyle w:val="164"/>
        <w:keepNext w:val="0"/>
        <w:keepLines/>
        <w:spacing w:before="0" w:after="0"/>
      </w:pPr>
      <w:r>
        <w:t>import org.eclipse.paho.client.mqttv3.IMqttDeliveryToken;</w:t>
      </w:r>
    </w:p>
    <w:p w14:paraId="6B9A782C">
      <w:pPr>
        <w:pStyle w:val="164"/>
        <w:keepNext w:val="0"/>
        <w:keepLines/>
        <w:spacing w:before="0" w:after="0"/>
      </w:pPr>
      <w:r>
        <w:t>import org.eclipse.paho.client.mqttv3.MqttAsyncClient;</w:t>
      </w:r>
    </w:p>
    <w:p w14:paraId="6CFCEFE2">
      <w:pPr>
        <w:pStyle w:val="164"/>
        <w:keepNext w:val="0"/>
        <w:keepLines/>
        <w:spacing w:before="0" w:after="0"/>
      </w:pPr>
      <w:r>
        <w:t>import org.eclipse.paho.client.mqttv3.MqttCallbackExtended;</w:t>
      </w:r>
    </w:p>
    <w:p w14:paraId="46EF16CE">
      <w:pPr>
        <w:pStyle w:val="164"/>
        <w:keepNext w:val="0"/>
        <w:keepLines/>
        <w:spacing w:before="0" w:after="0"/>
      </w:pPr>
      <w:r>
        <w:t>import org.eclipse.paho.client.mqttv3.MqttConnectOptions;</w:t>
      </w:r>
    </w:p>
    <w:p w14:paraId="3F0C6262">
      <w:pPr>
        <w:pStyle w:val="164"/>
        <w:keepNext w:val="0"/>
        <w:keepLines/>
        <w:spacing w:before="0" w:after="0"/>
      </w:pPr>
      <w:r>
        <w:t>import org.eclipse.paho.client.mqttv3.MqttException;</w:t>
      </w:r>
    </w:p>
    <w:p w14:paraId="3DB728BA">
      <w:pPr>
        <w:pStyle w:val="164"/>
        <w:keepNext w:val="0"/>
        <w:keepLines/>
        <w:spacing w:before="0" w:after="0"/>
      </w:pPr>
      <w:r>
        <w:t>import org.eclipse.paho.client.mqttv3.MqttMessage;</w:t>
      </w:r>
    </w:p>
    <w:p w14:paraId="3B93CAF6">
      <w:pPr>
        <w:pStyle w:val="164"/>
        <w:keepNext w:val="0"/>
        <w:keepLines/>
        <w:spacing w:before="0" w:after="0"/>
      </w:pPr>
      <w:r>
        <w:t>import org.eclipse.paho.client.mqttv3.persist.MemoryPersistence;</w:t>
      </w:r>
    </w:p>
    <w:p w14:paraId="3DFA813A">
      <w:pPr>
        <w:pStyle w:val="164"/>
        <w:keepNext w:val="0"/>
        <w:keepLines/>
        <w:spacing w:before="0" w:after="0"/>
      </w:pPr>
      <w:r>
        <w:t>import org.json.JSONException;</w:t>
      </w:r>
    </w:p>
    <w:p w14:paraId="7CFDF18C">
      <w:pPr>
        <w:pStyle w:val="164"/>
        <w:keepNext w:val="0"/>
        <w:keepLines/>
        <w:spacing w:before="0" w:after="0" w:line="80" w:lineRule="exact"/>
      </w:pPr>
    </w:p>
    <w:p w14:paraId="337FF565">
      <w:pPr>
        <w:pStyle w:val="164"/>
        <w:keepNext w:val="0"/>
        <w:keepLines/>
        <w:spacing w:before="0" w:after="0"/>
      </w:pPr>
      <w:r>
        <w:t>/** One program performs both publishing and subscribing, including both optional extensions. */</w:t>
      </w:r>
    </w:p>
    <w:p w14:paraId="53478E81">
      <w:pPr>
        <w:pStyle w:val="164"/>
        <w:keepNext w:val="0"/>
        <w:keepLines/>
        <w:spacing w:before="0" w:after="0"/>
      </w:pPr>
      <w:r>
        <w:t>public final class MqttAssignment implements AutoCloseable {</w:t>
      </w:r>
    </w:p>
    <w:p w14:paraId="2A96DF72">
      <w:pPr>
        <w:pStyle w:val="164"/>
        <w:keepNext w:val="0"/>
        <w:keepLines/>
        <w:spacing w:before="0" w:after="0"/>
      </w:pPr>
      <w:r>
        <w:t xml:space="preserve">    private static final int QOS = 1;</w:t>
      </w:r>
    </w:p>
    <w:p w14:paraId="697FE74C">
      <w:pPr>
        <w:pStyle w:val="164"/>
        <w:keepNext w:val="0"/>
        <w:keepLines/>
        <w:spacing w:before="0" w:after="0"/>
      </w:pPr>
      <w:r>
        <w:t xml:space="preserve">    private static final long MQTT_TIMEOUT_MS = 15_000;</w:t>
      </w:r>
    </w:p>
    <w:p w14:paraId="70030F03">
      <w:pPr>
        <w:pStyle w:val="164"/>
        <w:keepNext w:val="0"/>
        <w:keepLines/>
        <w:spacing w:before="0" w:after="0"/>
      </w:pPr>
      <w:r>
        <w:t xml:space="preserve">    private final ClientConfig config;</w:t>
      </w:r>
    </w:p>
    <w:p w14:paraId="03808C6E">
      <w:pPr>
        <w:pStyle w:val="164"/>
        <w:keepNext w:val="0"/>
        <w:keepLines/>
        <w:spacing w:before="0" w:after="0"/>
      </w:pPr>
      <w:r>
        <w:t xml:space="preserve">    private final MqttAsyncClient client;</w:t>
      </w:r>
    </w:p>
    <w:p w14:paraId="08C16864">
      <w:pPr>
        <w:pStyle w:val="164"/>
        <w:keepNext w:val="0"/>
        <w:keepLines/>
        <w:spacing w:before="0" w:after="0"/>
      </w:pPr>
      <w:r>
        <w:t xml:space="preserve">    private final ScheduledExecutorService worker = Executors.newSingleThreadScheduledExecutor();</w:t>
      </w:r>
    </w:p>
    <w:p w14:paraId="5121BB80">
      <w:pPr>
        <w:pStyle w:val="164"/>
        <w:keepNext w:val="0"/>
        <w:keepLines/>
        <w:spacing w:before="0" w:after="0"/>
      </w:pPr>
      <w:r>
        <w:t xml:space="preserve">    private final AtomicBoolean closing = new AtomicBoolean();</w:t>
      </w:r>
    </w:p>
    <w:p w14:paraId="187AB558">
      <w:pPr>
        <w:pStyle w:val="164"/>
        <w:keepNext w:val="0"/>
        <w:keepLines/>
        <w:spacing w:before="0" w:after="0"/>
      </w:pPr>
      <w:r>
        <w:t xml:space="preserve">    private final CountDownLatch stopped = new CountDownLatch(1);</w:t>
      </w:r>
    </w:p>
    <w:p w14:paraId="0DA084E5">
      <w:pPr>
        <w:pStyle w:val="164"/>
        <w:keepNext/>
        <w:keepLines/>
        <w:spacing w:before="0" w:after="0"/>
      </w:pPr>
      <w:r>
        <w:t xml:space="preserve">    private volatile boolean ready;</w:t>
      </w:r>
    </w:p>
    <w:p w14:paraId="72161701">
      <w:pPr>
        <w:pStyle w:val="164"/>
        <w:keepNext/>
        <w:keepLines/>
        <w:spacing w:before="0" w:after="0"/>
      </w:pPr>
      <w:r>
        <w:t xml:space="preserve">    // Only the single worker thread changes this counter. It resets on a new program run.</w:t>
      </w:r>
    </w:p>
    <w:p w14:paraId="62D686A9">
      <w:pPr>
        <w:pStyle w:val="164"/>
        <w:keepNext w:val="0"/>
        <w:keepLines/>
        <w:spacing w:before="0" w:after="100"/>
      </w:pPr>
      <w:r>
        <w:t xml:space="preserve">    private long nextPacketNo = 126;</w:t>
      </w:r>
    </w:p>
    <w:p w14:paraId="1E0CD1C7">
      <w:pPr>
        <w:pStyle w:val="3"/>
        <w:pageBreakBefore w:val="0"/>
      </w:pPr>
      <w:r>
        <w:t>Tạo client và xử lý kết nối thành công</w:t>
      </w:r>
    </w:p>
    <w:p w14:paraId="21CBF4FE">
      <w:pPr>
        <w:keepNext/>
      </w:pPr>
      <w:r>
        <w:rPr>
          <w:b w:val="0"/>
        </w:rPr>
        <w:t>Dòng 33 đến 51. UUID tạo client ID mới cho mỗi lần chạy. Callback connectComplete gọi prepareSession trên worker sau cả kết nối đầu tiên và kết nối lại. Việc chờ xác nhận đăng ký hoặc gửi được chuyển sang worker để không chặn luồng callback của Paho.</w:t>
      </w:r>
    </w:p>
    <w:p w14:paraId="2B712CCA">
      <w:pPr>
        <w:pStyle w:val="164"/>
        <w:keepNext/>
        <w:keepLines/>
        <w:spacing w:before="40" w:after="0" w:line="80" w:lineRule="exact"/>
      </w:pPr>
    </w:p>
    <w:p w14:paraId="05EB979F">
      <w:pPr>
        <w:pStyle w:val="164"/>
        <w:keepNext/>
        <w:keepLines/>
        <w:spacing w:before="0" w:after="0"/>
      </w:pPr>
      <w:r>
        <w:t xml:space="preserve">    MqttAssignment(ClientConfig config) throws MqttException {</w:t>
      </w:r>
    </w:p>
    <w:p w14:paraId="1A987FFB">
      <w:pPr>
        <w:pStyle w:val="164"/>
        <w:keepNext w:val="0"/>
        <w:keepLines/>
        <w:spacing w:before="0" w:after="0"/>
      </w:pPr>
      <w:r>
        <w:t xml:space="preserve">        this.config = config;</w:t>
      </w:r>
    </w:p>
    <w:p w14:paraId="4E949FDE">
      <w:pPr>
        <w:pStyle w:val="164"/>
        <w:keepNext w:val="0"/>
        <w:keepLines/>
        <w:spacing w:before="0" w:after="0"/>
      </w:pPr>
      <w:r>
        <w:t xml:space="preserve">        String clientId = "java-" + UUID.randomUUID();</w:t>
      </w:r>
    </w:p>
    <w:p w14:paraId="5BE682A1">
      <w:pPr>
        <w:pStyle w:val="164"/>
        <w:keepNext w:val="0"/>
        <w:keepLines/>
        <w:spacing w:before="0" w:after="0"/>
      </w:pPr>
      <w:r>
        <w:t xml:space="preserve">        client = new MqttAsyncClient(config.broker(), clientId, new MemoryPersistence());</w:t>
      </w:r>
    </w:p>
    <w:p w14:paraId="63B337FE">
      <w:pPr>
        <w:pStyle w:val="164"/>
        <w:keepNext w:val="0"/>
        <w:keepLines/>
        <w:spacing w:before="0" w:after="0"/>
      </w:pPr>
      <w:r>
        <w:t xml:space="preserve">        client.setCallback(new MqttCallbackExtended() {</w:t>
      </w:r>
    </w:p>
    <w:p w14:paraId="059E7345">
      <w:pPr>
        <w:pStyle w:val="164"/>
        <w:keepNext w:val="0"/>
        <w:keepLines/>
        <w:spacing w:before="0" w:after="0"/>
      </w:pPr>
      <w:r>
        <w:t xml:space="preserve">            @Override</w:t>
      </w:r>
    </w:p>
    <w:p w14:paraId="2AC4A36A">
      <w:pPr>
        <w:pStyle w:val="164"/>
        <w:keepNext w:val="0"/>
        <w:keepLines/>
        <w:spacing w:before="0" w:after="0"/>
      </w:pPr>
      <w:r>
        <w:t xml:space="preserve">            public void connectComplete(boolean reconnect, String serverURI) {</w:t>
      </w:r>
    </w:p>
    <w:p w14:paraId="4BD16884">
      <w:pPr>
        <w:pStyle w:val="164"/>
        <w:keepNext w:val="0"/>
        <w:keepLines/>
        <w:spacing w:before="0" w:after="0"/>
      </w:pPr>
      <w:r>
        <w:t xml:space="preserve">                ready = false;</w:t>
      </w:r>
    </w:p>
    <w:p w14:paraId="7295CB08">
      <w:pPr>
        <w:pStyle w:val="164"/>
        <w:keepNext w:val="0"/>
        <w:keepLines/>
        <w:spacing w:before="0" w:after="0"/>
      </w:pPr>
      <w:r>
        <w:t xml:space="preserve">                System.out.println((reconnect ? "Reconnected to " : "Connected to ") + serverURI);</w:t>
      </w:r>
    </w:p>
    <w:p w14:paraId="6410F40A">
      <w:pPr>
        <w:pStyle w:val="164"/>
        <w:keepNext w:val="0"/>
        <w:keepLines/>
        <w:spacing w:before="0" w:after="0"/>
      </w:pPr>
      <w:r>
        <w:t xml:space="preserve">                // SUBACK/PUBACK must be awaited off the Paho callback thread.</w:t>
      </w:r>
    </w:p>
    <w:p w14:paraId="2E730272">
      <w:pPr>
        <w:pStyle w:val="164"/>
        <w:keepNext w:val="0"/>
        <w:keepLines/>
        <w:spacing w:before="0" w:after="0"/>
      </w:pPr>
      <w:r>
        <w:t xml:space="preserve">                try {</w:t>
      </w:r>
    </w:p>
    <w:p w14:paraId="03C087A7">
      <w:pPr>
        <w:pStyle w:val="164"/>
        <w:keepNext w:val="0"/>
        <w:keepLines/>
        <w:spacing w:before="0" w:after="0"/>
      </w:pPr>
      <w:r>
        <w:t xml:space="preserve">                    worker.execute(MqttAssignment.this::prepareSession);</w:t>
      </w:r>
    </w:p>
    <w:p w14:paraId="60D10598">
      <w:pPr>
        <w:pStyle w:val="164"/>
        <w:keepNext w:val="0"/>
        <w:keepLines/>
        <w:spacing w:before="0" w:after="0"/>
      </w:pPr>
      <w:r>
        <w:t xml:space="preserve">                } catch (RejectedExecutionException e) {</w:t>
      </w:r>
    </w:p>
    <w:p w14:paraId="2C1F2ED9">
      <w:pPr>
        <w:pStyle w:val="164"/>
        <w:keepNext w:val="0"/>
        <w:keepLines/>
        <w:spacing w:before="0" w:after="0"/>
      </w:pPr>
      <w:r>
        <w:t xml:space="preserve">                    if (!closing.get()) {</w:t>
      </w:r>
    </w:p>
    <w:p w14:paraId="1FFA3BAF">
      <w:pPr>
        <w:pStyle w:val="164"/>
        <w:keepNext w:val="0"/>
        <w:keepLines/>
        <w:spacing w:before="0" w:after="0"/>
      </w:pPr>
      <w:r>
        <w:t xml:space="preserve">                        System.err.println("Cannot prepare session: " + e.getMessage());</w:t>
      </w:r>
    </w:p>
    <w:p w14:paraId="29DA3848">
      <w:pPr>
        <w:pStyle w:val="164"/>
        <w:keepNext/>
        <w:keepLines/>
        <w:spacing w:before="0" w:after="0"/>
      </w:pPr>
      <w:r>
        <w:t xml:space="preserve">                    }</w:t>
      </w:r>
    </w:p>
    <w:p w14:paraId="79AD2E7B">
      <w:pPr>
        <w:pStyle w:val="164"/>
        <w:keepNext/>
        <w:keepLines/>
        <w:spacing w:before="0" w:after="0"/>
      </w:pPr>
      <w:r>
        <w:t xml:space="preserve">                }</w:t>
      </w:r>
    </w:p>
    <w:p w14:paraId="74848A39">
      <w:pPr>
        <w:pStyle w:val="164"/>
        <w:keepNext w:val="0"/>
        <w:keepLines/>
        <w:spacing w:before="0" w:after="100"/>
      </w:pPr>
      <w:r>
        <w:t xml:space="preserve">            }</w:t>
      </w:r>
    </w:p>
    <w:p w14:paraId="159A16CE">
      <w:pPr>
        <w:pStyle w:val="3"/>
        <w:pageBreakBefore w:val="0"/>
      </w:pPr>
      <w:r>
        <w:t>Xử lý mất kết nối và nhận bản tin</w:t>
      </w:r>
    </w:p>
    <w:p w14:paraId="0456AFAF">
      <w:pPr>
        <w:keepNext/>
      </w:pPr>
      <w:r>
        <w:rPr>
          <w:b w:val="0"/>
        </w:rPr>
        <w:t>Dòng 52 đến 74. connectionLost đặt ready về false để tạm ngừng gửi. messageArrived giải mã payload UTF-8 rồi gọi formatReceived. deliveryComplete không cần xử lý thêm vì hàm gửi tự chờ xác nhận trên worker; cuối hàm khởi tạo in thông tin client và topic.</w:t>
      </w:r>
    </w:p>
    <w:p w14:paraId="418822DD">
      <w:pPr>
        <w:pStyle w:val="164"/>
        <w:keepNext/>
        <w:keepLines/>
        <w:spacing w:before="40" w:after="0" w:line="80" w:lineRule="exact"/>
      </w:pPr>
    </w:p>
    <w:p w14:paraId="63330271">
      <w:pPr>
        <w:pStyle w:val="164"/>
        <w:keepNext/>
        <w:keepLines/>
        <w:spacing w:before="0" w:after="0"/>
      </w:pPr>
      <w:r>
        <w:t xml:space="preserve">            @Override</w:t>
      </w:r>
    </w:p>
    <w:p w14:paraId="2DA40D7F">
      <w:pPr>
        <w:pStyle w:val="164"/>
        <w:keepNext w:val="0"/>
        <w:keepLines/>
        <w:spacing w:before="0" w:after="0"/>
      </w:pPr>
      <w:r>
        <w:t xml:space="preserve">            public void connectionLost(Throwable cause) {</w:t>
      </w:r>
    </w:p>
    <w:p w14:paraId="7F691B01">
      <w:pPr>
        <w:pStyle w:val="164"/>
        <w:keepNext w:val="0"/>
        <w:keepLines/>
        <w:spacing w:before="0" w:after="0"/>
      </w:pPr>
      <w:r>
        <w:t xml:space="preserve">                ready = false;</w:t>
      </w:r>
    </w:p>
    <w:p w14:paraId="51A3539B">
      <w:pPr>
        <w:pStyle w:val="164"/>
        <w:keepNext w:val="0"/>
        <w:keepLines/>
        <w:spacing w:before="0" w:after="0"/>
      </w:pPr>
      <w:r>
        <w:t xml:space="preserve">                System.err.println("Connection lost: " + (cause == null ? "unknown reason" : cause.getMessage())</w:t>
      </w:r>
    </w:p>
    <w:p w14:paraId="7D806392">
      <w:pPr>
        <w:pStyle w:val="164"/>
        <w:keepNext w:val="0"/>
        <w:keepLines/>
        <w:spacing w:before="0" w:after="0"/>
      </w:pPr>
      <w:r>
        <w:t xml:space="preserve">                        + ". Automatic reconnect is enabled; publishing is paused.");</w:t>
      </w:r>
    </w:p>
    <w:p w14:paraId="39750B70">
      <w:pPr>
        <w:pStyle w:val="164"/>
        <w:keepNext w:val="0"/>
        <w:keepLines/>
        <w:spacing w:before="0" w:after="0"/>
      </w:pPr>
      <w:r>
        <w:t xml:space="preserve">            }</w:t>
      </w:r>
    </w:p>
    <w:p w14:paraId="374E66F0">
      <w:pPr>
        <w:pStyle w:val="164"/>
        <w:keepNext w:val="0"/>
        <w:keepLines/>
        <w:spacing w:before="0" w:after="0" w:line="80" w:lineRule="exact"/>
      </w:pPr>
    </w:p>
    <w:p w14:paraId="1EC01CAF">
      <w:pPr>
        <w:pStyle w:val="164"/>
        <w:keepNext w:val="0"/>
        <w:keepLines/>
        <w:spacing w:before="0" w:after="0"/>
      </w:pPr>
      <w:r>
        <w:t xml:space="preserve">            @Override</w:t>
      </w:r>
    </w:p>
    <w:p w14:paraId="06AA3380">
      <w:pPr>
        <w:pStyle w:val="164"/>
        <w:keepNext w:val="0"/>
        <w:keepLines/>
        <w:spacing w:before="0" w:after="0"/>
      </w:pPr>
      <w:r>
        <w:t xml:space="preserve">            public void messageArrived(String topic, MqttMessage message) {</w:t>
      </w:r>
    </w:p>
    <w:p w14:paraId="5F3798AB">
      <w:pPr>
        <w:pStyle w:val="164"/>
        <w:keepNext w:val="0"/>
        <w:keepLines/>
        <w:spacing w:before="0" w:after="0"/>
      </w:pPr>
      <w:r>
        <w:t xml:space="preserve">                String payload = new String(message.getPayload(), StandardCharsets.UTF_8);</w:t>
      </w:r>
    </w:p>
    <w:p w14:paraId="140BB6F2">
      <w:pPr>
        <w:pStyle w:val="164"/>
        <w:keepNext w:val="0"/>
        <w:keepLines/>
        <w:spacing w:before="0" w:after="0"/>
      </w:pPr>
      <w:r>
        <w:t xml:space="preserve">                System.out.println(formatReceived(config.statusTopic(), topic, payload));</w:t>
      </w:r>
    </w:p>
    <w:p w14:paraId="7822EF90">
      <w:pPr>
        <w:pStyle w:val="164"/>
        <w:keepNext w:val="0"/>
        <w:keepLines/>
        <w:spacing w:before="0" w:after="0"/>
      </w:pPr>
      <w:r>
        <w:t xml:space="preserve">            }</w:t>
      </w:r>
    </w:p>
    <w:p w14:paraId="01A409D4">
      <w:pPr>
        <w:pStyle w:val="164"/>
        <w:keepNext w:val="0"/>
        <w:keepLines/>
        <w:spacing w:before="0" w:after="0" w:line="80" w:lineRule="exact"/>
      </w:pPr>
    </w:p>
    <w:p w14:paraId="0479587B">
      <w:pPr>
        <w:pStyle w:val="164"/>
        <w:keepNext w:val="0"/>
        <w:keepLines/>
        <w:spacing w:before="0" w:after="0"/>
      </w:pPr>
      <w:r>
        <w:t xml:space="preserve">            @Override</w:t>
      </w:r>
    </w:p>
    <w:p w14:paraId="4B691FAB">
      <w:pPr>
        <w:pStyle w:val="164"/>
        <w:keepNext w:val="0"/>
        <w:keepLines/>
        <w:spacing w:before="0" w:after="0"/>
      </w:pPr>
      <w:r>
        <w:t xml:space="preserve">            public void deliveryComplete(IMqttDeliveryToken token) {</w:t>
      </w:r>
    </w:p>
    <w:p w14:paraId="7FC1F42D">
      <w:pPr>
        <w:pStyle w:val="164"/>
        <w:keepNext w:val="0"/>
        <w:keepLines/>
        <w:spacing w:before="0" w:after="0"/>
      </w:pPr>
      <w:r>
        <w:t xml:space="preserve">                // Publishing below waits for QoS 1 delivery confirmation on the worker thread.</w:t>
      </w:r>
    </w:p>
    <w:p w14:paraId="14D3A34B">
      <w:pPr>
        <w:pStyle w:val="164"/>
        <w:keepNext w:val="0"/>
        <w:keepLines/>
        <w:spacing w:before="0" w:after="0"/>
      </w:pPr>
      <w:r>
        <w:t xml:space="preserve">            }</w:t>
      </w:r>
    </w:p>
    <w:p w14:paraId="73E2D2DF">
      <w:pPr>
        <w:pStyle w:val="164"/>
        <w:keepNext w:val="0"/>
        <w:keepLines/>
        <w:spacing w:before="0" w:after="0"/>
      </w:pPr>
      <w:r>
        <w:t xml:space="preserve">        });</w:t>
      </w:r>
    </w:p>
    <w:p w14:paraId="119EC256">
      <w:pPr>
        <w:pStyle w:val="164"/>
        <w:keepNext w:val="0"/>
        <w:keepLines/>
        <w:spacing w:before="0" w:after="0"/>
      </w:pPr>
      <w:r>
        <w:t xml:space="preserve">        System.out.println("Client ID: " + clientId);</w:t>
      </w:r>
    </w:p>
    <w:p w14:paraId="7C5B81D0">
      <w:pPr>
        <w:pStyle w:val="164"/>
        <w:keepNext/>
        <w:keepLines/>
        <w:spacing w:before="0" w:after="0"/>
      </w:pPr>
      <w:r>
        <w:t xml:space="preserve">        System.out.println("Telemetry topic: " + config.telemetryTopic());</w:t>
      </w:r>
    </w:p>
    <w:p w14:paraId="60CA7EFF">
      <w:pPr>
        <w:pStyle w:val="164"/>
        <w:keepNext/>
        <w:keepLines/>
        <w:spacing w:before="0" w:after="0"/>
      </w:pPr>
      <w:r>
        <w:t xml:space="preserve">        System.out.println("Press Ctrl+C to stop.");</w:t>
      </w:r>
    </w:p>
    <w:p w14:paraId="6365B0C6">
      <w:pPr>
        <w:pStyle w:val="164"/>
        <w:keepNext w:val="0"/>
        <w:keepLines/>
        <w:spacing w:before="0" w:after="100"/>
      </w:pPr>
      <w:r>
        <w:t xml:space="preserve">    }</w:t>
      </w:r>
    </w:p>
    <w:p w14:paraId="42D357D9">
      <w:pPr>
        <w:pStyle w:val="3"/>
        <w:pageBreakBefore w:val="0"/>
      </w:pPr>
      <w:r>
        <w:t>Thiết lập MQTT và Last Will</w:t>
      </w:r>
    </w:p>
    <w:p w14:paraId="1337DC28">
      <w:pPr>
        <w:keepNext/>
      </w:pPr>
      <w:r>
        <w:rPr>
          <w:b w:val="0"/>
        </w:rPr>
        <w:t>Dòng 75 đến 86. Dùng MQTT 3.1.1, phiên sạch, thời gian kết nối 10 giây và keep alive 15 giây. Tự kết nối lại được bật. Last Will là chuỗi offline trên topic trạng thái, QoS 1 và retained để broker lưu trạng thái gần nhất khi kết nối mất bất thường.</w:t>
      </w:r>
    </w:p>
    <w:p w14:paraId="661F2F2B">
      <w:pPr>
        <w:pStyle w:val="164"/>
        <w:keepNext/>
        <w:keepLines/>
        <w:spacing w:before="40" w:after="0" w:line="80" w:lineRule="exact"/>
      </w:pPr>
    </w:p>
    <w:p w14:paraId="3663B795">
      <w:pPr>
        <w:pStyle w:val="164"/>
        <w:keepNext/>
        <w:keepLines/>
        <w:spacing w:before="0" w:after="0"/>
      </w:pPr>
      <w:r>
        <w:t xml:space="preserve">    private MqttConnectOptions connectionOptions() {</w:t>
      </w:r>
    </w:p>
    <w:p w14:paraId="6638FE84">
      <w:pPr>
        <w:pStyle w:val="164"/>
        <w:keepNext w:val="0"/>
        <w:keepLines/>
        <w:spacing w:before="0" w:after="0"/>
      </w:pPr>
      <w:r>
        <w:t xml:space="preserve">        MqttConnectOptions options = new MqttConnectOptions();</w:t>
      </w:r>
    </w:p>
    <w:p w14:paraId="7D4B78D7">
      <w:pPr>
        <w:pStyle w:val="164"/>
        <w:keepNext w:val="0"/>
        <w:keepLines/>
        <w:spacing w:before="0" w:after="0"/>
      </w:pPr>
      <w:r>
        <w:t xml:space="preserve">        options.setMqttVersion(MqttConnectOptions.MQTT_VERSION_3_1_1);</w:t>
      </w:r>
    </w:p>
    <w:p w14:paraId="33A8AA01">
      <w:pPr>
        <w:pStyle w:val="164"/>
        <w:keepNext w:val="0"/>
        <w:keepLines/>
        <w:spacing w:before="0" w:after="0"/>
      </w:pPr>
      <w:r>
        <w:t xml:space="preserve">        options.setCleanSession(true);</w:t>
      </w:r>
    </w:p>
    <w:p w14:paraId="45344476">
      <w:pPr>
        <w:pStyle w:val="164"/>
        <w:keepNext w:val="0"/>
        <w:keepLines/>
        <w:spacing w:before="0" w:after="0"/>
      </w:pPr>
      <w:r>
        <w:t xml:space="preserve">        options.setConnectionTimeout(10);</w:t>
      </w:r>
    </w:p>
    <w:p w14:paraId="46F7613D">
      <w:pPr>
        <w:pStyle w:val="164"/>
        <w:keepNext w:val="0"/>
        <w:keepLines/>
        <w:spacing w:before="0" w:after="0"/>
      </w:pPr>
      <w:r>
        <w:t xml:space="preserve">        options.setKeepAliveInterval(15);</w:t>
      </w:r>
    </w:p>
    <w:p w14:paraId="0664DDFF">
      <w:pPr>
        <w:pStyle w:val="164"/>
        <w:keepNext w:val="0"/>
        <w:keepLines/>
        <w:spacing w:before="0" w:after="0"/>
      </w:pPr>
      <w:r>
        <w:t xml:space="preserve">        options.setAutomaticReconnect(true);</w:t>
      </w:r>
    </w:p>
    <w:p w14:paraId="2B622A95">
      <w:pPr>
        <w:pStyle w:val="164"/>
        <w:keepNext w:val="0"/>
        <w:keepLines/>
        <w:spacing w:before="0" w:after="0"/>
      </w:pPr>
      <w:r>
        <w:t xml:space="preserve">        // The broker sends this retained message if the connection ends unexpectedly.</w:t>
      </w:r>
    </w:p>
    <w:p w14:paraId="3D9D6499">
      <w:pPr>
        <w:pStyle w:val="164"/>
        <w:keepNext/>
        <w:keepLines/>
        <w:spacing w:before="0" w:after="0"/>
      </w:pPr>
      <w:r>
        <w:t xml:space="preserve">        options.setWill(config.statusTopic(), "offline".getBytes(StandardCharsets.UTF_8), QOS, true);</w:t>
      </w:r>
    </w:p>
    <w:p w14:paraId="7A3AE52D">
      <w:pPr>
        <w:pStyle w:val="164"/>
        <w:keepNext/>
        <w:keepLines/>
        <w:spacing w:before="0" w:after="0"/>
      </w:pPr>
      <w:r>
        <w:t xml:space="preserve">        return options;</w:t>
      </w:r>
    </w:p>
    <w:p w14:paraId="3D43E60C">
      <w:pPr>
        <w:pStyle w:val="164"/>
        <w:keepNext w:val="0"/>
        <w:keepLines/>
        <w:spacing w:before="0" w:after="100"/>
      </w:pPr>
      <w:r>
        <w:t xml:space="preserve">    }</w:t>
      </w:r>
    </w:p>
    <w:p w14:paraId="7FEA8A0A">
      <w:pPr>
        <w:pStyle w:val="3"/>
        <w:pageBreakBefore w:val="0"/>
      </w:pPr>
      <w:r>
        <w:t>Kết nối lần đầu và lên lịch gửi</w:t>
      </w:r>
    </w:p>
    <w:p w14:paraId="203E57F5">
      <w:pPr>
        <w:keepNext/>
      </w:pPr>
      <w:r>
        <w:rPr>
          <w:b w:val="0"/>
        </w:rPr>
        <w:t>Dòng 87 đến 106. Nếu lần kết nối đầu thất bại, chương trình chờ 5 giây rồi thử lại. Khi kết nối thành công, scheduleWithFixedDelay lên lịch gửi: sau khi một lượt xử lý kết thúc, chờ thêm khoảng thời gian đã cấu hình rồi chạy lượt tiếp theo. stopped.await giữ chương trình hoạt động đến lúc đóng.</w:t>
      </w:r>
    </w:p>
    <w:p w14:paraId="53E43D06">
      <w:pPr>
        <w:pStyle w:val="164"/>
        <w:keepNext/>
        <w:keepLines/>
        <w:spacing w:before="40" w:after="0" w:line="80" w:lineRule="exact"/>
      </w:pPr>
    </w:p>
    <w:p w14:paraId="355D51C5">
      <w:pPr>
        <w:pStyle w:val="164"/>
        <w:keepNext/>
        <w:keepLines/>
        <w:spacing w:before="0" w:after="0"/>
      </w:pPr>
      <w:r>
        <w:t xml:space="preserve">    void run() throws InterruptedException {</w:t>
      </w:r>
    </w:p>
    <w:p w14:paraId="63F15FC6">
      <w:pPr>
        <w:pStyle w:val="164"/>
        <w:keepNext w:val="0"/>
        <w:keepLines/>
        <w:spacing w:before="0" w:after="0"/>
      </w:pPr>
      <w:r>
        <w:t xml:space="preserve">        // Paho's automatic reconnect handles losses AFTER a successful connection.</w:t>
      </w:r>
    </w:p>
    <w:p w14:paraId="5BEB7F2C">
      <w:pPr>
        <w:pStyle w:val="164"/>
        <w:keepNext w:val="0"/>
        <w:keepLines/>
        <w:spacing w:before="0" w:after="0"/>
      </w:pPr>
      <w:r>
        <w:t xml:space="preserve">        // Retry the first connection ourselves as well.</w:t>
      </w:r>
    </w:p>
    <w:p w14:paraId="2E4A9C7B">
      <w:pPr>
        <w:pStyle w:val="164"/>
        <w:keepNext w:val="0"/>
        <w:keepLines/>
        <w:spacing w:before="0" w:after="0"/>
      </w:pPr>
      <w:r>
        <w:t xml:space="preserve">        while (!closing.get() &amp;&amp; !client.isConnected()) {</w:t>
      </w:r>
    </w:p>
    <w:p w14:paraId="5FC45CBC">
      <w:pPr>
        <w:pStyle w:val="164"/>
        <w:keepNext w:val="0"/>
        <w:keepLines/>
        <w:spacing w:before="0" w:after="0"/>
      </w:pPr>
      <w:r>
        <w:t xml:space="preserve">            try {</w:t>
      </w:r>
    </w:p>
    <w:p w14:paraId="27A548CE">
      <w:pPr>
        <w:pStyle w:val="164"/>
        <w:keepNext w:val="0"/>
        <w:keepLines/>
        <w:spacing w:before="0" w:after="0"/>
      </w:pPr>
      <w:r>
        <w:t xml:space="preserve">                client.connect(connectionOptions()).waitForCompletion(MQTT_TIMEOUT_MS);</w:t>
      </w:r>
    </w:p>
    <w:p w14:paraId="31C728B3">
      <w:pPr>
        <w:pStyle w:val="164"/>
        <w:keepNext w:val="0"/>
        <w:keepLines/>
        <w:spacing w:before="0" w:after="0"/>
      </w:pPr>
      <w:r>
        <w:t xml:space="preserve">            } catch (MqttException e) {</w:t>
      </w:r>
    </w:p>
    <w:p w14:paraId="0EFFC2B0">
      <w:pPr>
        <w:pStyle w:val="164"/>
        <w:keepNext w:val="0"/>
        <w:keepLines/>
        <w:spacing w:before="0" w:after="0"/>
      </w:pPr>
      <w:r>
        <w:t xml:space="preserve">                if (closing.get()) {</w:t>
      </w:r>
    </w:p>
    <w:p w14:paraId="05AB6275">
      <w:pPr>
        <w:pStyle w:val="164"/>
        <w:keepNext w:val="0"/>
        <w:keepLines/>
        <w:spacing w:before="0" w:after="0"/>
      </w:pPr>
      <w:r>
        <w:t xml:space="preserve">                    return;</w:t>
      </w:r>
    </w:p>
    <w:p w14:paraId="47A09695">
      <w:pPr>
        <w:pStyle w:val="164"/>
        <w:keepNext w:val="0"/>
        <w:keepLines/>
        <w:spacing w:before="0" w:after="0"/>
      </w:pPr>
      <w:r>
        <w:t xml:space="preserve">                }</w:t>
      </w:r>
    </w:p>
    <w:p w14:paraId="7C7B9EDF">
      <w:pPr>
        <w:pStyle w:val="164"/>
        <w:keepNext w:val="0"/>
        <w:keepLines/>
        <w:spacing w:before="0" w:after="0"/>
      </w:pPr>
      <w:r>
        <w:t xml:space="preserve">                System.err.println("Initial connection failed: " + e.getMessage() + ". Retrying in 5 seconds.");</w:t>
      </w:r>
    </w:p>
    <w:p w14:paraId="33691473">
      <w:pPr>
        <w:pStyle w:val="164"/>
        <w:keepNext w:val="0"/>
        <w:keepLines/>
        <w:spacing w:before="0" w:after="0"/>
      </w:pPr>
      <w:r>
        <w:t xml:space="preserve">                Thread.sleep(5_000);</w:t>
      </w:r>
    </w:p>
    <w:p w14:paraId="6D6D245A">
      <w:pPr>
        <w:pStyle w:val="164"/>
        <w:keepNext w:val="0"/>
        <w:keepLines/>
        <w:spacing w:before="0" w:after="0"/>
      </w:pPr>
      <w:r>
        <w:t xml:space="preserve">            }</w:t>
      </w:r>
    </w:p>
    <w:p w14:paraId="15AFE444">
      <w:pPr>
        <w:pStyle w:val="164"/>
        <w:keepNext w:val="0"/>
        <w:keepLines/>
        <w:spacing w:before="0" w:after="0"/>
      </w:pPr>
      <w:r>
        <w:t xml:space="preserve">        }</w:t>
      </w:r>
    </w:p>
    <w:p w14:paraId="24CBCEB3">
      <w:pPr>
        <w:pStyle w:val="164"/>
        <w:keepNext w:val="0"/>
        <w:keepLines/>
        <w:spacing w:before="0" w:after="0"/>
      </w:pPr>
      <w:r>
        <w:t xml:space="preserve">        if (!closing.get()) {</w:t>
      </w:r>
    </w:p>
    <w:p w14:paraId="61195EDF">
      <w:pPr>
        <w:pStyle w:val="164"/>
        <w:keepNext w:val="0"/>
        <w:keepLines/>
        <w:spacing w:before="0" w:after="0"/>
      </w:pPr>
      <w:r>
        <w:t xml:space="preserve">            worker.scheduleWithFixedDelay(this::publishTelemetry, 0, config.intervalSeconds(), TimeUnit.SECONDS);</w:t>
      </w:r>
    </w:p>
    <w:p w14:paraId="009B0F6A">
      <w:pPr>
        <w:pStyle w:val="164"/>
        <w:keepNext/>
        <w:keepLines/>
        <w:spacing w:before="0" w:after="0"/>
      </w:pPr>
      <w:r>
        <w:t xml:space="preserve">            stopped.await();</w:t>
      </w:r>
    </w:p>
    <w:p w14:paraId="64F991E9">
      <w:pPr>
        <w:pStyle w:val="164"/>
        <w:keepNext/>
        <w:keepLines/>
        <w:spacing w:before="0" w:after="0"/>
      </w:pPr>
      <w:r>
        <w:t xml:space="preserve">        }</w:t>
      </w:r>
    </w:p>
    <w:p w14:paraId="0BC22171">
      <w:pPr>
        <w:pStyle w:val="164"/>
        <w:keepNext w:val="0"/>
        <w:keepLines/>
        <w:spacing w:before="0" w:after="100"/>
      </w:pPr>
      <w:r>
        <w:t xml:space="preserve">    }</w:t>
      </w:r>
    </w:p>
    <w:p w14:paraId="04E45A14">
      <w:pPr>
        <w:pStyle w:val="3"/>
        <w:pageBreakBefore w:val="0"/>
      </w:pPr>
      <w:r>
        <w:t>Chuẩn bị phiên sau mỗi lần kết nối</w:t>
      </w:r>
    </w:p>
    <w:p w14:paraId="6F9AF3AC">
      <w:pPr>
        <w:keepNext/>
      </w:pPr>
      <w:r>
        <w:rPr>
          <w:b w:val="0"/>
        </w:rPr>
        <w:t>Dòng 107 đến 131. prepareSession đăng ký topic có # với QoS 1 và chờ broker xác nhận. Sau đó gửi online với retained rồi bật ready. Vì cleanSession bằng true nên phải đăng ký lại sau mỗi lần kết nối; nếu chuẩn bị phiên lỗi, chương trình thử lại sau 2 giây.</w:t>
      </w:r>
    </w:p>
    <w:p w14:paraId="2E3C88C5">
      <w:pPr>
        <w:pStyle w:val="164"/>
        <w:keepNext/>
        <w:keepLines/>
        <w:spacing w:before="40" w:after="0" w:line="80" w:lineRule="exact"/>
      </w:pPr>
    </w:p>
    <w:p w14:paraId="0054EFD8">
      <w:pPr>
        <w:pStyle w:val="164"/>
        <w:keepNext/>
        <w:keepLines/>
        <w:spacing w:before="0" w:after="0"/>
      </w:pPr>
      <w:r>
        <w:t xml:space="preserve">    private void prepareSession() {</w:t>
      </w:r>
    </w:p>
    <w:p w14:paraId="71668440">
      <w:pPr>
        <w:pStyle w:val="164"/>
        <w:keepNext w:val="0"/>
        <w:keepLines/>
        <w:spacing w:before="0" w:after="0"/>
      </w:pPr>
      <w:r>
        <w:t xml:space="preserve">        if (closing.get() || !client.isConnected()) {</w:t>
      </w:r>
    </w:p>
    <w:p w14:paraId="576D95A1">
      <w:pPr>
        <w:pStyle w:val="164"/>
        <w:keepNext w:val="0"/>
        <w:keepLines/>
        <w:spacing w:before="0" w:after="0"/>
      </w:pPr>
      <w:r>
        <w:t xml:space="preserve">            return;</w:t>
      </w:r>
    </w:p>
    <w:p w14:paraId="41D039F9">
      <w:pPr>
        <w:pStyle w:val="164"/>
        <w:keepNext w:val="0"/>
        <w:keepLines/>
        <w:spacing w:before="0" w:after="0"/>
      </w:pPr>
      <w:r>
        <w:t xml:space="preserve">        }</w:t>
      </w:r>
    </w:p>
    <w:p w14:paraId="256EF432">
      <w:pPr>
        <w:pStyle w:val="164"/>
        <w:keepNext w:val="0"/>
        <w:keepLines/>
        <w:spacing w:before="0" w:after="0"/>
      </w:pPr>
      <w:r>
        <w:t xml:space="preserve">        try {</w:t>
      </w:r>
    </w:p>
    <w:p w14:paraId="6A8E4187">
      <w:pPr>
        <w:pStyle w:val="164"/>
        <w:keepNext w:val="0"/>
        <w:keepLines/>
        <w:spacing w:before="0" w:after="0"/>
      </w:pPr>
      <w:r>
        <w:t xml:space="preserve">            // Clean sessions lose subscriptions; repeat this on EVERY connectComplete callback.</w:t>
      </w:r>
    </w:p>
    <w:p w14:paraId="035AA055">
      <w:pPr>
        <w:pStyle w:val="164"/>
        <w:keepNext w:val="0"/>
        <w:keepLines/>
        <w:spacing w:before="0" w:after="0"/>
      </w:pPr>
      <w:r>
        <w:t xml:space="preserve">            var subscription = client.subscribe(config.subscriptionTopic(), QOS);</w:t>
      </w:r>
    </w:p>
    <w:p w14:paraId="7AA212D5">
      <w:pPr>
        <w:pStyle w:val="164"/>
        <w:keepNext w:val="0"/>
        <w:keepLines/>
        <w:spacing w:before="0" w:after="0"/>
      </w:pPr>
      <w:r>
        <w:t xml:space="preserve">            subscription.waitForCompletion(MQTT_TIMEOUT_MS);</w:t>
      </w:r>
    </w:p>
    <w:p w14:paraId="2366B527">
      <w:pPr>
        <w:pStyle w:val="164"/>
        <w:keepNext w:val="0"/>
        <w:keepLines/>
        <w:spacing w:before="0" w:after="0"/>
      </w:pPr>
      <w:r>
        <w:t xml:space="preserve">            if (subscription.getGrantedQos()[0] == 128) {</w:t>
      </w:r>
    </w:p>
    <w:p w14:paraId="19DD848C">
      <w:pPr>
        <w:pStyle w:val="164"/>
        <w:keepNext w:val="0"/>
        <w:keepLines/>
        <w:spacing w:before="0" w:after="0"/>
      </w:pPr>
      <w:r>
        <w:t xml:space="preserve">                throw new MqttException(MqttException.REASON_CODE_SUBSCRIBE_FAILED);</w:t>
      </w:r>
    </w:p>
    <w:p w14:paraId="35047976">
      <w:pPr>
        <w:pStyle w:val="164"/>
        <w:keepNext w:val="0"/>
        <w:keepLines/>
        <w:spacing w:before="0" w:after="0"/>
      </w:pPr>
      <w:r>
        <w:t xml:space="preserve">            }</w:t>
      </w:r>
    </w:p>
    <w:p w14:paraId="599CCF72">
      <w:pPr>
        <w:pStyle w:val="164"/>
        <w:keepNext w:val="0"/>
        <w:keepLines/>
        <w:spacing w:before="0" w:after="0"/>
      </w:pPr>
      <w:r>
        <w:t xml:space="preserve">            System.out.println("Subscribed: " + config.subscriptionTopic() + " (QoS 1)");</w:t>
      </w:r>
    </w:p>
    <w:p w14:paraId="31ACCC68">
      <w:pPr>
        <w:pStyle w:val="164"/>
        <w:keepNext w:val="0"/>
        <w:keepLines/>
        <w:spacing w:before="0" w:after="0"/>
      </w:pPr>
      <w:r>
        <w:t xml:space="preserve">            client.publish(config.statusTopic(), "online".getBytes(StandardCharsets.UTF_8), QOS, true)</w:t>
      </w:r>
    </w:p>
    <w:p w14:paraId="4AFE9959">
      <w:pPr>
        <w:pStyle w:val="164"/>
        <w:keepNext w:val="0"/>
        <w:keepLines/>
        <w:spacing w:before="0" w:after="0"/>
      </w:pPr>
      <w:r>
        <w:t xml:space="preserve">                    .waitForCompletion(MQTT_TIMEOUT_MS);</w:t>
      </w:r>
    </w:p>
    <w:p w14:paraId="06817081">
      <w:pPr>
        <w:pStyle w:val="164"/>
        <w:keepNext w:val="0"/>
        <w:keepLines/>
        <w:spacing w:before="0" w:after="0"/>
      </w:pPr>
      <w:r>
        <w:t xml:space="preserve">            System.out.println("&gt;&gt; Published retained online to " + config.statusTopic());</w:t>
      </w:r>
    </w:p>
    <w:p w14:paraId="69B9ACB0">
      <w:pPr>
        <w:pStyle w:val="164"/>
        <w:keepNext w:val="0"/>
        <w:keepLines/>
        <w:spacing w:before="0" w:after="0"/>
      </w:pPr>
      <w:r>
        <w:t xml:space="preserve">            ready = client.isConnected() &amp;&amp; !closing.get();</w:t>
      </w:r>
    </w:p>
    <w:p w14:paraId="5C4D8065">
      <w:pPr>
        <w:pStyle w:val="164"/>
        <w:keepNext w:val="0"/>
        <w:keepLines/>
        <w:spacing w:before="0" w:after="0"/>
      </w:pPr>
      <w:r>
        <w:t xml:space="preserve">        } catch (MqttException e) {</w:t>
      </w:r>
    </w:p>
    <w:p w14:paraId="7A301137">
      <w:pPr>
        <w:pStyle w:val="164"/>
        <w:keepNext w:val="0"/>
        <w:keepLines/>
        <w:spacing w:before="0" w:after="0"/>
      </w:pPr>
      <w:r>
        <w:t xml:space="preserve">            ready = false;</w:t>
      </w:r>
    </w:p>
    <w:p w14:paraId="322D397C">
      <w:pPr>
        <w:pStyle w:val="164"/>
        <w:keepNext w:val="0"/>
        <w:keepLines/>
        <w:spacing w:before="0" w:after="0"/>
      </w:pPr>
      <w:r>
        <w:t xml:space="preserve">            System.err.println("Session setup failed: " + e.getMessage());</w:t>
      </w:r>
    </w:p>
    <w:p w14:paraId="1B5788D3">
      <w:pPr>
        <w:pStyle w:val="164"/>
        <w:keepNext w:val="0"/>
        <w:keepLines/>
        <w:spacing w:before="0" w:after="0"/>
      </w:pPr>
      <w:r>
        <w:t xml:space="preserve">            if (!closing.get()) {</w:t>
      </w:r>
    </w:p>
    <w:p w14:paraId="2A5DA9A5">
      <w:pPr>
        <w:pStyle w:val="164"/>
        <w:keepNext w:val="0"/>
        <w:keepLines/>
        <w:spacing w:before="0" w:after="0"/>
      </w:pPr>
      <w:r>
        <w:t xml:space="preserve">                worker.schedule(this::prepareSession, 2, TimeUnit.SECONDS);</w:t>
      </w:r>
    </w:p>
    <w:p w14:paraId="7837B9E0">
      <w:pPr>
        <w:pStyle w:val="164"/>
        <w:keepNext/>
        <w:keepLines/>
        <w:spacing w:before="0" w:after="0"/>
      </w:pPr>
      <w:r>
        <w:t xml:space="preserve">            }</w:t>
      </w:r>
    </w:p>
    <w:p w14:paraId="5BE1A5F8">
      <w:pPr>
        <w:pStyle w:val="164"/>
        <w:keepNext/>
        <w:keepLines/>
        <w:spacing w:before="0" w:after="0"/>
      </w:pPr>
      <w:r>
        <w:t xml:space="preserve">        }</w:t>
      </w:r>
    </w:p>
    <w:p w14:paraId="37C7CB46">
      <w:pPr>
        <w:pStyle w:val="164"/>
        <w:keepNext w:val="0"/>
        <w:keepLines/>
        <w:spacing w:before="0" w:after="100"/>
      </w:pPr>
      <w:r>
        <w:t xml:space="preserve">    }</w:t>
      </w:r>
    </w:p>
    <w:p w14:paraId="4CE96A9F">
      <w:pPr>
        <w:pStyle w:val="3"/>
        <w:pageBreakBefore w:val="0"/>
      </w:pPr>
      <w:r>
        <w:t>Gửi dữ liệu theo lịch và tăng bộ đếm</w:t>
      </w:r>
    </w:p>
    <w:p w14:paraId="18C1E6D9">
      <w:pPr>
        <w:keepNext/>
      </w:pPr>
      <w:r>
        <w:rPr>
          <w:b w:val="0"/>
        </w:rPr>
        <w:t>Dòng 132 đến 149. Chỉ gửi khi client đã sẵn sàng và còn kết nối. Dữ liệu được tạo bằng Telemetry.sample, đổi sang JSON rồi gửi QoS 1, không retained. Bộ đếm tăng ngay khi lệnh publish được chấp nhận, trước khi chờ xác nhận; lỗi xác nhận được in ra và chương trình vẫn tiếp tục.</w:t>
      </w:r>
    </w:p>
    <w:p w14:paraId="0140592C">
      <w:pPr>
        <w:pStyle w:val="164"/>
        <w:keepNext/>
        <w:keepLines/>
        <w:spacing w:before="40" w:after="0" w:line="80" w:lineRule="exact"/>
      </w:pPr>
    </w:p>
    <w:p w14:paraId="22091C78">
      <w:pPr>
        <w:pStyle w:val="164"/>
        <w:keepNext/>
        <w:keepLines/>
        <w:spacing w:before="0" w:after="0"/>
      </w:pPr>
      <w:r>
        <w:t xml:space="preserve">    private void publishTelemetry() {</w:t>
      </w:r>
    </w:p>
    <w:p w14:paraId="71722627">
      <w:pPr>
        <w:pStyle w:val="164"/>
        <w:keepNext w:val="0"/>
        <w:keepLines/>
        <w:spacing w:before="0" w:after="0"/>
      </w:pPr>
      <w:r>
        <w:t xml:space="preserve">        if (closing.get() || !ready || !client.isConnected()) {</w:t>
      </w:r>
    </w:p>
    <w:p w14:paraId="6F2B39C3">
      <w:pPr>
        <w:pStyle w:val="164"/>
        <w:keepNext w:val="0"/>
        <w:keepLines/>
        <w:spacing w:before="0" w:after="0"/>
      </w:pPr>
      <w:r>
        <w:t xml:space="preserve">            return;</w:t>
      </w:r>
    </w:p>
    <w:p w14:paraId="402F7A60">
      <w:pPr>
        <w:pStyle w:val="164"/>
        <w:keepNext w:val="0"/>
        <w:keepLines/>
        <w:spacing w:before="0" w:after="0"/>
      </w:pPr>
      <w:r>
        <w:t xml:space="preserve">        }</w:t>
      </w:r>
    </w:p>
    <w:p w14:paraId="3C20CAD1">
      <w:pPr>
        <w:pStyle w:val="164"/>
        <w:keepNext w:val="0"/>
        <w:keepLines/>
        <w:spacing w:before="0" w:after="0"/>
      </w:pPr>
      <w:r>
        <w:t xml:space="preserve">        Telemetry reading = Telemetry.sample(nextPacketNo);</w:t>
      </w:r>
    </w:p>
    <w:p w14:paraId="2AD23646">
      <w:pPr>
        <w:pStyle w:val="164"/>
        <w:keepNext w:val="0"/>
        <w:keepLines/>
        <w:spacing w:before="0" w:after="0"/>
      </w:pPr>
      <w:r>
        <w:t xml:space="preserve">        try {</w:t>
      </w:r>
    </w:p>
    <w:p w14:paraId="1F2A1DD4">
      <w:pPr>
        <w:pStyle w:val="164"/>
        <w:keepNext w:val="0"/>
        <w:keepLines/>
        <w:spacing w:before="0" w:after="0"/>
      </w:pPr>
      <w:r>
        <w:t xml:space="preserve">            var delivery = client.publish(config.telemetryTopic(),</w:t>
      </w:r>
    </w:p>
    <w:p w14:paraId="1BC65777">
      <w:pPr>
        <w:pStyle w:val="164"/>
        <w:keepNext w:val="0"/>
        <w:keepLines/>
        <w:spacing w:before="0" w:after="0"/>
      </w:pPr>
      <w:r>
        <w:t xml:space="preserve">                    reading.toJson().getBytes(StandardCharsets.UTF_8), QOS, false);</w:t>
      </w:r>
    </w:p>
    <w:p w14:paraId="3A08F222">
      <w:pPr>
        <w:pStyle w:val="164"/>
        <w:keepNext w:val="0"/>
        <w:keepLines/>
        <w:spacing w:before="0" w:after="0"/>
      </w:pPr>
      <w:r>
        <w:t xml:space="preserve">            // Count a new accepted publish once, even if confirmation is delayed or duplicated.</w:t>
      </w:r>
    </w:p>
    <w:p w14:paraId="54631B5E">
      <w:pPr>
        <w:pStyle w:val="164"/>
        <w:keepNext w:val="0"/>
        <w:keepLines/>
        <w:spacing w:before="0" w:after="0"/>
      </w:pPr>
      <w:r>
        <w:t xml:space="preserve">            nextPacketNo++;</w:t>
      </w:r>
    </w:p>
    <w:p w14:paraId="69FA8507">
      <w:pPr>
        <w:pStyle w:val="164"/>
        <w:keepNext w:val="0"/>
        <w:keepLines/>
        <w:spacing w:before="0" w:after="0"/>
      </w:pPr>
      <w:r>
        <w:t xml:space="preserve">            delivery.waitForCompletion(MQTT_TIMEOUT_MS);</w:t>
      </w:r>
    </w:p>
    <w:p w14:paraId="1F1B03E8">
      <w:pPr>
        <w:pStyle w:val="164"/>
        <w:keepNext w:val="0"/>
        <w:keepLines/>
        <w:spacing w:before="0" w:after="0"/>
      </w:pPr>
      <w:r>
        <w:t xml:space="preserve">            System.out.println("&gt;&gt; Published packet_no=" + reading.packetNo()</w:t>
      </w:r>
    </w:p>
    <w:p w14:paraId="7308E8D3">
      <w:pPr>
        <w:pStyle w:val="164"/>
        <w:keepNext w:val="0"/>
        <w:keepLines/>
        <w:spacing w:before="0" w:after="0"/>
      </w:pPr>
      <w:r>
        <w:t xml:space="preserve">                    + " to " + config.telemetryTopic() + " (QoS 1 confirmed)");</w:t>
      </w:r>
    </w:p>
    <w:p w14:paraId="1D211592">
      <w:pPr>
        <w:pStyle w:val="164"/>
        <w:keepNext w:val="0"/>
        <w:keepLines/>
        <w:spacing w:before="0" w:after="0"/>
      </w:pPr>
      <w:r>
        <w:t xml:space="preserve">        } catch (MqttException e) {</w:t>
      </w:r>
    </w:p>
    <w:p w14:paraId="4F133AD3">
      <w:pPr>
        <w:pStyle w:val="164"/>
        <w:keepNext/>
        <w:keepLines/>
        <w:spacing w:before="0" w:after="0"/>
      </w:pPr>
      <w:r>
        <w:t xml:space="preserve">            System.err.println("Publish not confirmed: " + e.getMessage() + ". Program continues.");</w:t>
      </w:r>
    </w:p>
    <w:p w14:paraId="5D7453BB">
      <w:pPr>
        <w:pStyle w:val="164"/>
        <w:keepNext/>
        <w:keepLines/>
        <w:spacing w:before="0" w:after="0"/>
      </w:pPr>
      <w:r>
        <w:t xml:space="preserve">        }</w:t>
      </w:r>
    </w:p>
    <w:p w14:paraId="70B4890D">
      <w:pPr>
        <w:pStyle w:val="164"/>
        <w:keepNext w:val="0"/>
        <w:keepLines/>
        <w:spacing w:before="0" w:after="100"/>
      </w:pPr>
      <w:r>
        <w:t xml:space="preserve">    }</w:t>
      </w:r>
    </w:p>
    <w:p w14:paraId="2C4D522D">
      <w:pPr>
        <w:pStyle w:val="3"/>
        <w:pageBreakBefore w:val="0"/>
      </w:pPr>
      <w:r>
        <w:t>Phân loại trạng thái và xử lý JSON lỗi</w:t>
      </w:r>
    </w:p>
    <w:p w14:paraId="1DC11835">
      <w:pPr>
        <w:keepNext/>
      </w:pPr>
      <w:r>
        <w:rPr>
          <w:b w:val="0"/>
        </w:rPr>
        <w:t>Dòng 150 đến 161. Bản tin trên topic status được in như văn bản. Các topic còn lại được đọc thành Telemetry và hiển thị đủ trường. JSONException được bắt tại đây để bản tin sai không làm lỗi lan ra callback; bản tin hợp lệ tiếp theo vẫn được xử lý.</w:t>
      </w:r>
    </w:p>
    <w:p w14:paraId="69ABF163">
      <w:pPr>
        <w:pStyle w:val="164"/>
        <w:keepNext/>
        <w:keepLines/>
        <w:spacing w:before="40" w:after="0" w:line="80" w:lineRule="exact"/>
      </w:pPr>
    </w:p>
    <w:p w14:paraId="75BC875A">
      <w:pPr>
        <w:pStyle w:val="164"/>
        <w:keepNext/>
        <w:keepLines/>
        <w:spacing w:before="0" w:after="0"/>
      </w:pPr>
      <w:r>
        <w:t xml:space="preserve">    /** Catch bad messages here so a JSON error never escapes into Paho's network callbacks. */</w:t>
      </w:r>
    </w:p>
    <w:p w14:paraId="237925A7">
      <w:pPr>
        <w:pStyle w:val="164"/>
        <w:keepNext w:val="0"/>
        <w:keepLines/>
        <w:spacing w:before="0" w:after="0"/>
      </w:pPr>
      <w:r>
        <w:t xml:space="preserve">    static String formatReceived(String statusTopic, String topic, String payload) {</w:t>
      </w:r>
    </w:p>
    <w:p w14:paraId="0A4A7622">
      <w:pPr>
        <w:pStyle w:val="164"/>
        <w:keepNext w:val="0"/>
        <w:keepLines/>
        <w:spacing w:before="0" w:after="0"/>
      </w:pPr>
      <w:r>
        <w:t xml:space="preserve">        if (topic.equals(statusTopic)) {</w:t>
      </w:r>
    </w:p>
    <w:p w14:paraId="384E49A5">
      <w:pPr>
        <w:pStyle w:val="164"/>
        <w:keepNext w:val="0"/>
        <w:keepLines/>
        <w:spacing w:before="0" w:after="0"/>
      </w:pPr>
      <w:r>
        <w:t xml:space="preserve">            return "&lt;&lt; Status on " + topic + ": " + payload;</w:t>
      </w:r>
    </w:p>
    <w:p w14:paraId="27AAB4C1">
      <w:pPr>
        <w:pStyle w:val="164"/>
        <w:keepNext w:val="0"/>
        <w:keepLines/>
        <w:spacing w:before="0" w:after="0"/>
      </w:pPr>
      <w:r>
        <w:t xml:space="preserve">        }</w:t>
      </w:r>
    </w:p>
    <w:p w14:paraId="20441E59">
      <w:pPr>
        <w:pStyle w:val="164"/>
        <w:keepNext w:val="0"/>
        <w:keepLines/>
        <w:spacing w:before="0" w:after="0"/>
      </w:pPr>
      <w:r>
        <w:t xml:space="preserve">        try {</w:t>
      </w:r>
    </w:p>
    <w:p w14:paraId="5A920712">
      <w:pPr>
        <w:pStyle w:val="164"/>
        <w:keepNext w:val="0"/>
        <w:keepLines/>
        <w:spacing w:before="0" w:after="0"/>
      </w:pPr>
      <w:r>
        <w:t xml:space="preserve">            return "&lt;&lt; Received on " + topic + System.lineSeparator() + "   " + Telemetry.fromJson(payload).display();</w:t>
      </w:r>
    </w:p>
    <w:p w14:paraId="26F8A881">
      <w:pPr>
        <w:pStyle w:val="164"/>
        <w:keepNext w:val="0"/>
        <w:keepLines/>
        <w:spacing w:before="0" w:after="0"/>
      </w:pPr>
      <w:r>
        <w:t xml:space="preserve">        } catch (JSONException e) {</w:t>
      </w:r>
    </w:p>
    <w:p w14:paraId="4D5F5006">
      <w:pPr>
        <w:pStyle w:val="164"/>
        <w:keepNext/>
        <w:keepLines/>
        <w:spacing w:before="0" w:after="0"/>
      </w:pPr>
      <w:r>
        <w:t xml:space="preserve">            return "JSON error on " + topic + ": " + e.getMessage() + " (continuing)";</w:t>
      </w:r>
    </w:p>
    <w:p w14:paraId="3D876720">
      <w:pPr>
        <w:pStyle w:val="164"/>
        <w:keepNext/>
        <w:keepLines/>
        <w:spacing w:before="0" w:after="0"/>
      </w:pPr>
      <w:r>
        <w:t xml:space="preserve">        }</w:t>
      </w:r>
    </w:p>
    <w:p w14:paraId="63CE1AA8">
      <w:pPr>
        <w:pStyle w:val="164"/>
        <w:keepNext w:val="0"/>
        <w:keepLines/>
        <w:spacing w:before="0" w:after="100"/>
      </w:pPr>
      <w:r>
        <w:t xml:space="preserve">    }</w:t>
      </w:r>
    </w:p>
    <w:p w14:paraId="620CF41C">
      <w:pPr>
        <w:pStyle w:val="3"/>
        <w:pageBreakBefore w:val="0"/>
      </w:pPr>
      <w:r>
        <w:t>Đóng kết nối và giải phóng tài nguyên</w:t>
      </w:r>
    </w:p>
    <w:p w14:paraId="2DC03F07">
      <w:pPr>
        <w:keepNext/>
      </w:pPr>
      <w:r>
        <w:rPr>
          <w:b w:val="0"/>
        </w:rPr>
        <w:t>Dòng 162 đến 193. compareAndSet bảo đảm việc đóng chỉ thực hiện một lần. Chương trình dừng worker, chủ động gửi offline retained khi còn kết nối rồi ngắt MQTT. Khối finally dọn kết nối, đóng client và mở chốt stopped. Khi thoát bình thường, offline được chương trình tự gửi vì Last Will dành cho mất kết nối bất thường.</w:t>
      </w:r>
    </w:p>
    <w:p w14:paraId="35C71B93">
      <w:pPr>
        <w:pStyle w:val="164"/>
        <w:keepNext/>
        <w:keepLines/>
        <w:spacing w:before="40" w:after="0" w:line="80" w:lineRule="exact"/>
      </w:pPr>
    </w:p>
    <w:p w14:paraId="11DCA88E">
      <w:pPr>
        <w:pStyle w:val="164"/>
        <w:keepNext/>
        <w:keepLines/>
        <w:spacing w:before="0" w:after="0"/>
      </w:pPr>
      <w:r>
        <w:t xml:space="preserve">    @Override</w:t>
      </w:r>
    </w:p>
    <w:p w14:paraId="26545F29">
      <w:pPr>
        <w:pStyle w:val="164"/>
        <w:keepNext w:val="0"/>
        <w:keepLines/>
        <w:spacing w:before="0" w:after="0"/>
      </w:pPr>
      <w:r>
        <w:t xml:space="preserve">    public void close() {</w:t>
      </w:r>
    </w:p>
    <w:p w14:paraId="5CEB3A16">
      <w:pPr>
        <w:pStyle w:val="164"/>
        <w:keepNext w:val="0"/>
        <w:keepLines/>
        <w:spacing w:before="0" w:after="0"/>
      </w:pPr>
      <w:r>
        <w:t xml:space="preserve">        if (!closing.compareAndSet(false, true)) {</w:t>
      </w:r>
    </w:p>
    <w:p w14:paraId="5A08A09E">
      <w:pPr>
        <w:pStyle w:val="164"/>
        <w:keepNext w:val="0"/>
        <w:keepLines/>
        <w:spacing w:before="0" w:after="0"/>
      </w:pPr>
      <w:r>
        <w:t xml:space="preserve">            return;</w:t>
      </w:r>
    </w:p>
    <w:p w14:paraId="6CAE5626">
      <w:pPr>
        <w:pStyle w:val="164"/>
        <w:keepNext w:val="0"/>
        <w:keepLines/>
        <w:spacing w:before="0" w:after="0"/>
      </w:pPr>
      <w:r>
        <w:t xml:space="preserve">        }</w:t>
      </w:r>
    </w:p>
    <w:p w14:paraId="50EE2102">
      <w:pPr>
        <w:pStyle w:val="164"/>
        <w:keepNext w:val="0"/>
        <w:keepLines/>
        <w:spacing w:before="0" w:after="0"/>
      </w:pPr>
      <w:r>
        <w:t xml:space="preserve">        ready = false;</w:t>
      </w:r>
    </w:p>
    <w:p w14:paraId="59ED67F6">
      <w:pPr>
        <w:pStyle w:val="164"/>
        <w:keepNext w:val="0"/>
        <w:keepLines/>
        <w:spacing w:before="0" w:after="0"/>
      </w:pPr>
      <w:r>
        <w:t xml:space="preserve">        worker.shutdownNow();</w:t>
      </w:r>
    </w:p>
    <w:p w14:paraId="6DEF05E2">
      <w:pPr>
        <w:pStyle w:val="164"/>
        <w:keepNext w:val="0"/>
        <w:keepLines/>
        <w:spacing w:before="0" w:after="0"/>
      </w:pPr>
      <w:r>
        <w:t xml:space="preserve">        try {</w:t>
      </w:r>
    </w:p>
    <w:p w14:paraId="5905D02D">
      <w:pPr>
        <w:pStyle w:val="164"/>
        <w:keepNext w:val="0"/>
        <w:keepLines/>
        <w:spacing w:before="0" w:after="0"/>
      </w:pPr>
      <w:r>
        <w:t xml:space="preserve">            if (client.isConnected()) {</w:t>
      </w:r>
    </w:p>
    <w:p w14:paraId="1F9E1D7A">
      <w:pPr>
        <w:pStyle w:val="164"/>
        <w:keepNext w:val="0"/>
        <w:keepLines/>
        <w:spacing w:before="0" w:after="0"/>
      </w:pPr>
      <w:r>
        <w:t xml:space="preserve">                // A normal MQTT disconnect does not trigger Last Will; announce offline ourselves.</w:t>
      </w:r>
    </w:p>
    <w:p w14:paraId="1C538355">
      <w:pPr>
        <w:pStyle w:val="164"/>
        <w:keepNext w:val="0"/>
        <w:keepLines/>
        <w:spacing w:before="0" w:after="0"/>
      </w:pPr>
      <w:r>
        <w:t xml:space="preserve">                client.publish(config.statusTopic(), "offline".getBytes(StandardCharsets.UTF_8), QOS, true)</w:t>
      </w:r>
    </w:p>
    <w:p w14:paraId="2D163BE5">
      <w:pPr>
        <w:pStyle w:val="164"/>
        <w:keepNext w:val="0"/>
        <w:keepLines/>
        <w:spacing w:before="0" w:after="0"/>
      </w:pPr>
      <w:r>
        <w:t xml:space="preserve">                        .waitForCompletion(3_000);</w:t>
      </w:r>
    </w:p>
    <w:p w14:paraId="798191EF">
      <w:pPr>
        <w:pStyle w:val="164"/>
        <w:keepNext w:val="0"/>
        <w:keepLines/>
        <w:spacing w:before="0" w:after="0"/>
      </w:pPr>
      <w:r>
        <w:t xml:space="preserve">                client.disconnect(1_000).waitForCompletion(3_000);</w:t>
      </w:r>
    </w:p>
    <w:p w14:paraId="2D6F9CC0">
      <w:pPr>
        <w:pStyle w:val="164"/>
        <w:keepNext w:val="0"/>
        <w:keepLines/>
        <w:spacing w:before="0" w:after="0"/>
      </w:pPr>
      <w:r>
        <w:t xml:space="preserve">            }</w:t>
      </w:r>
    </w:p>
    <w:p w14:paraId="1196F972">
      <w:pPr>
        <w:pStyle w:val="164"/>
        <w:keepNext w:val="0"/>
        <w:keepLines/>
        <w:spacing w:before="0" w:after="0"/>
      </w:pPr>
      <w:r>
        <w:t xml:space="preserve">        } catch (MqttException e) {</w:t>
      </w:r>
    </w:p>
    <w:p w14:paraId="4CF4452A">
      <w:pPr>
        <w:pStyle w:val="164"/>
        <w:keepNext w:val="0"/>
        <w:keepLines/>
        <w:spacing w:before="0" w:after="0"/>
      </w:pPr>
      <w:r>
        <w:t xml:space="preserve">            System.err.println("Shutdown: " + e.getMessage());</w:t>
      </w:r>
    </w:p>
    <w:p w14:paraId="4EA52EC1">
      <w:pPr>
        <w:pStyle w:val="164"/>
        <w:keepNext w:val="0"/>
        <w:keepLines/>
        <w:spacing w:before="0" w:after="0"/>
      </w:pPr>
      <w:r>
        <w:t xml:space="preserve">        } finally {</w:t>
      </w:r>
    </w:p>
    <w:p w14:paraId="5E3EA5DD">
      <w:pPr>
        <w:pStyle w:val="164"/>
        <w:keepNext w:val="0"/>
        <w:keepLines/>
        <w:spacing w:before="0" w:after="0"/>
      </w:pPr>
      <w:r>
        <w:t xml:space="preserve">            try {</w:t>
      </w:r>
    </w:p>
    <w:p w14:paraId="5CFF9964">
      <w:pPr>
        <w:pStyle w:val="164"/>
        <w:keepNext w:val="0"/>
        <w:keepLines/>
        <w:spacing w:before="0" w:after="0"/>
      </w:pPr>
      <w:r>
        <w:t xml:space="preserve">                // Reset transport state even if a graceful disconnect failed.</w:t>
      </w:r>
    </w:p>
    <w:p w14:paraId="2421328A">
      <w:pPr>
        <w:pStyle w:val="164"/>
        <w:keepNext w:val="0"/>
        <w:keepLines/>
        <w:spacing w:before="0" w:after="0"/>
      </w:pPr>
      <w:r>
        <w:t xml:space="preserve">                client.disconnectForcibly(0, 1_000);</w:t>
      </w:r>
    </w:p>
    <w:p w14:paraId="5A0DA44B">
      <w:pPr>
        <w:pStyle w:val="164"/>
        <w:keepNext w:val="0"/>
        <w:keepLines/>
        <w:spacing w:before="0" w:after="0"/>
      </w:pPr>
      <w:r>
        <w:t xml:space="preserve">            } catch (MqttException e) {</w:t>
      </w:r>
    </w:p>
    <w:p w14:paraId="1E1F5C74">
      <w:pPr>
        <w:pStyle w:val="164"/>
        <w:keepNext w:val="0"/>
        <w:keepLines/>
        <w:spacing w:before="0" w:after="0"/>
      </w:pPr>
      <w:r>
        <w:t xml:space="preserve">                System.err.println("Disconnect cleanup: " + e.getMessage());</w:t>
      </w:r>
    </w:p>
    <w:p w14:paraId="14B8F884">
      <w:pPr>
        <w:pStyle w:val="164"/>
        <w:keepNext w:val="0"/>
        <w:keepLines/>
        <w:spacing w:before="0" w:after="0"/>
      </w:pPr>
      <w:r>
        <w:t xml:space="preserve">            }</w:t>
      </w:r>
    </w:p>
    <w:p w14:paraId="051ED55C">
      <w:pPr>
        <w:pStyle w:val="164"/>
        <w:keepNext w:val="0"/>
        <w:keepLines/>
        <w:spacing w:before="0" w:after="0"/>
      </w:pPr>
      <w:r>
        <w:t xml:space="preserve">            try {</w:t>
      </w:r>
    </w:p>
    <w:p w14:paraId="6896ABF5">
      <w:pPr>
        <w:pStyle w:val="164"/>
        <w:keepNext w:val="0"/>
        <w:keepLines/>
        <w:spacing w:before="0" w:after="0"/>
      </w:pPr>
      <w:r>
        <w:t xml:space="preserve">                client.close(true);</w:t>
      </w:r>
    </w:p>
    <w:p w14:paraId="6BE2A9A2">
      <w:pPr>
        <w:pStyle w:val="164"/>
        <w:keepNext w:val="0"/>
        <w:keepLines/>
        <w:spacing w:before="0" w:after="0"/>
      </w:pPr>
      <w:r>
        <w:t xml:space="preserve">            } catch (MqttException e) {</w:t>
      </w:r>
    </w:p>
    <w:p w14:paraId="26216CE6">
      <w:pPr>
        <w:pStyle w:val="164"/>
        <w:keepNext w:val="0"/>
        <w:keepLines/>
        <w:spacing w:before="0" w:after="0"/>
      </w:pPr>
      <w:r>
        <w:t xml:space="preserve">                System.err.println("Close cleanup: " + e.getMessage());</w:t>
      </w:r>
    </w:p>
    <w:p w14:paraId="6350B9F6">
      <w:pPr>
        <w:pStyle w:val="164"/>
        <w:keepNext w:val="0"/>
        <w:keepLines/>
        <w:spacing w:before="0" w:after="0"/>
      </w:pPr>
      <w:r>
        <w:t xml:space="preserve">            }</w:t>
      </w:r>
    </w:p>
    <w:p w14:paraId="54C899EF">
      <w:pPr>
        <w:pStyle w:val="164"/>
        <w:keepNext/>
        <w:keepLines/>
        <w:spacing w:before="0" w:after="0"/>
      </w:pPr>
      <w:r>
        <w:t xml:space="preserve">            stopped.countDown();</w:t>
      </w:r>
    </w:p>
    <w:p w14:paraId="13831DEE">
      <w:pPr>
        <w:pStyle w:val="164"/>
        <w:keepNext/>
        <w:keepLines/>
        <w:spacing w:before="0" w:after="0"/>
      </w:pPr>
      <w:r>
        <w:t xml:space="preserve">        }</w:t>
      </w:r>
    </w:p>
    <w:p w14:paraId="0CEB4A2F">
      <w:pPr>
        <w:pStyle w:val="164"/>
        <w:keepNext w:val="0"/>
        <w:keepLines/>
        <w:spacing w:before="0" w:after="100"/>
      </w:pPr>
      <w:r>
        <w:t xml:space="preserve">    }</w:t>
      </w:r>
    </w:p>
    <w:p w14:paraId="40C0E912">
      <w:pPr>
        <w:pStyle w:val="3"/>
        <w:pageBreakBefore w:val="0"/>
      </w:pPr>
      <w:r>
        <w:t>Điểm bắt đầu và xử lý khi thoát</w:t>
      </w:r>
    </w:p>
    <w:p w14:paraId="3F539B8F">
      <w:pPr>
        <w:keepNext/>
      </w:pPr>
      <w:r>
        <w:rPr>
          <w:b w:val="0"/>
        </w:rPr>
        <w:t>Dòng 194 đến 228. main hỗ trợ --help, đọc cấu hình và báo lỗi tham số. Shutdown hook gọi close khi JVM kết thúc, ví dụ Ctrl+C; try-with-resources và finally bảo đảm dọn tài nguyên. Nếu luồng bị ngắt, chương trình đặt lại cờ ngắt; lỗi tạo client được báo riêng.</w:t>
      </w:r>
    </w:p>
    <w:p w14:paraId="425949A4">
      <w:pPr>
        <w:pStyle w:val="164"/>
        <w:keepNext/>
        <w:keepLines/>
        <w:spacing w:before="40" w:after="0" w:line="80" w:lineRule="exact"/>
      </w:pPr>
    </w:p>
    <w:p w14:paraId="1D74534C">
      <w:pPr>
        <w:pStyle w:val="164"/>
        <w:keepNext/>
        <w:keepLines/>
        <w:spacing w:before="0" w:after="0"/>
      </w:pPr>
      <w:r>
        <w:t xml:space="preserve">    public static void main(String[] args) {</w:t>
      </w:r>
    </w:p>
    <w:p w14:paraId="130BEE90">
      <w:pPr>
        <w:pStyle w:val="164"/>
        <w:keepNext w:val="0"/>
        <w:keepLines/>
        <w:spacing w:before="0" w:after="0"/>
      </w:pPr>
      <w:r>
        <w:t xml:space="preserve">        if (Arrays.asList(args).contains("--help")) {</w:t>
      </w:r>
    </w:p>
    <w:p w14:paraId="6AB0CC40">
      <w:pPr>
        <w:pStyle w:val="164"/>
        <w:keepNext w:val="0"/>
        <w:keepLines/>
        <w:spacing w:before="0" w:after="0"/>
      </w:pPr>
      <w:r>
        <w:t xml:space="preserve">            usage();</w:t>
      </w:r>
    </w:p>
    <w:p w14:paraId="50C58641">
      <w:pPr>
        <w:pStyle w:val="164"/>
        <w:keepNext w:val="0"/>
        <w:keepLines/>
        <w:spacing w:before="0" w:after="0"/>
      </w:pPr>
      <w:r>
        <w:t xml:space="preserve">            return;</w:t>
      </w:r>
    </w:p>
    <w:p w14:paraId="1E66786F">
      <w:pPr>
        <w:pStyle w:val="164"/>
        <w:keepNext w:val="0"/>
        <w:keepLines/>
        <w:spacing w:before="0" w:after="0"/>
      </w:pPr>
      <w:r>
        <w:t xml:space="preserve">        }</w:t>
      </w:r>
    </w:p>
    <w:p w14:paraId="3D206BA7">
      <w:pPr>
        <w:pStyle w:val="164"/>
        <w:keepNext w:val="0"/>
        <w:keepLines/>
        <w:spacing w:before="0" w:after="0"/>
      </w:pPr>
      <w:r>
        <w:t xml:space="preserve">        ClientConfig config;</w:t>
      </w:r>
    </w:p>
    <w:p w14:paraId="50AF3A6F">
      <w:pPr>
        <w:pStyle w:val="164"/>
        <w:keepNext w:val="0"/>
        <w:keepLines/>
        <w:spacing w:before="0" w:after="0"/>
      </w:pPr>
      <w:r>
        <w:t xml:space="preserve">        try {</w:t>
      </w:r>
    </w:p>
    <w:p w14:paraId="2002E698">
      <w:pPr>
        <w:pStyle w:val="164"/>
        <w:keepNext w:val="0"/>
        <w:keepLines/>
        <w:spacing w:before="0" w:after="0"/>
      </w:pPr>
      <w:r>
        <w:t xml:space="preserve">            config = ClientConfig.parse(args);</w:t>
      </w:r>
    </w:p>
    <w:p w14:paraId="7230DACB">
      <w:pPr>
        <w:pStyle w:val="164"/>
        <w:keepNext w:val="0"/>
        <w:keepLines/>
        <w:spacing w:before="0" w:after="0"/>
      </w:pPr>
      <w:r>
        <w:t xml:space="preserve">        } catch (IllegalArgumentException e) {</w:t>
      </w:r>
    </w:p>
    <w:p w14:paraId="673E09FC">
      <w:pPr>
        <w:pStyle w:val="164"/>
        <w:keepNext w:val="0"/>
        <w:keepLines/>
        <w:spacing w:before="0" w:after="0"/>
      </w:pPr>
      <w:r>
        <w:t xml:space="preserve">            System.err.println(e.getMessage());</w:t>
      </w:r>
    </w:p>
    <w:p w14:paraId="09CBBFCC">
      <w:pPr>
        <w:pStyle w:val="164"/>
        <w:keepNext w:val="0"/>
        <w:keepLines/>
        <w:spacing w:before="0" w:after="0"/>
      </w:pPr>
      <w:r>
        <w:t xml:space="preserve">            usage();</w:t>
      </w:r>
    </w:p>
    <w:p w14:paraId="6847D11C">
      <w:pPr>
        <w:pStyle w:val="164"/>
        <w:keepNext w:val="0"/>
        <w:keepLines/>
        <w:spacing w:before="0" w:after="0"/>
      </w:pPr>
      <w:r>
        <w:t xml:space="preserve">            System.exit(2);</w:t>
      </w:r>
    </w:p>
    <w:p w14:paraId="23A51882">
      <w:pPr>
        <w:pStyle w:val="164"/>
        <w:keepNext w:val="0"/>
        <w:keepLines/>
        <w:spacing w:before="0" w:after="0"/>
      </w:pPr>
      <w:r>
        <w:t xml:space="preserve">            return;</w:t>
      </w:r>
    </w:p>
    <w:p w14:paraId="763A6948">
      <w:pPr>
        <w:pStyle w:val="164"/>
        <w:keepNext w:val="0"/>
        <w:keepLines/>
        <w:spacing w:before="0" w:after="0"/>
      </w:pPr>
      <w:r>
        <w:t xml:space="preserve">        }</w:t>
      </w:r>
    </w:p>
    <w:p w14:paraId="2C6D7A9C">
      <w:pPr>
        <w:pStyle w:val="164"/>
        <w:keepNext w:val="0"/>
        <w:keepLines/>
        <w:spacing w:before="0" w:after="0"/>
      </w:pPr>
      <w:r>
        <w:t xml:space="preserve">        try (MqttAssignment app = new MqttAssignment(config)) {</w:t>
      </w:r>
    </w:p>
    <w:p w14:paraId="0B8C9DAF">
      <w:pPr>
        <w:pStyle w:val="164"/>
        <w:keepNext w:val="0"/>
        <w:keepLines/>
        <w:spacing w:before="0" w:after="0"/>
      </w:pPr>
      <w:r>
        <w:t xml:space="preserve">            Thread shutdownHook = new Thread(app::close, "mqtt-shutdown");</w:t>
      </w:r>
    </w:p>
    <w:p w14:paraId="270CE601">
      <w:pPr>
        <w:pStyle w:val="164"/>
        <w:keepNext w:val="0"/>
        <w:keepLines/>
        <w:spacing w:before="0" w:after="0"/>
      </w:pPr>
      <w:r>
        <w:t xml:space="preserve">            Runtime.getRuntime().addShutdownHook(shutdownHook);</w:t>
      </w:r>
    </w:p>
    <w:p w14:paraId="4A4CEF38">
      <w:pPr>
        <w:pStyle w:val="164"/>
        <w:keepNext w:val="0"/>
        <w:keepLines/>
        <w:spacing w:before="0" w:after="0"/>
      </w:pPr>
      <w:r>
        <w:t xml:space="preserve">            try {</w:t>
      </w:r>
    </w:p>
    <w:p w14:paraId="435A1FBB">
      <w:pPr>
        <w:pStyle w:val="164"/>
        <w:keepNext w:val="0"/>
        <w:keepLines/>
        <w:spacing w:before="0" w:after="0"/>
      </w:pPr>
      <w:r>
        <w:t xml:space="preserve">                app.run();</w:t>
      </w:r>
    </w:p>
    <w:p w14:paraId="2EE62042">
      <w:pPr>
        <w:pStyle w:val="164"/>
        <w:keepNext w:val="0"/>
        <w:keepLines/>
        <w:spacing w:before="0" w:after="0"/>
      </w:pPr>
      <w:r>
        <w:t xml:space="preserve">            } finally {</w:t>
      </w:r>
    </w:p>
    <w:p w14:paraId="7FA6DE52">
      <w:pPr>
        <w:pStyle w:val="164"/>
        <w:keepNext w:val="0"/>
        <w:keepLines/>
        <w:spacing w:before="0" w:after="0"/>
      </w:pPr>
      <w:r>
        <w:t xml:space="preserve">                app.close();</w:t>
      </w:r>
    </w:p>
    <w:p w14:paraId="6D6CD795">
      <w:pPr>
        <w:pStyle w:val="164"/>
        <w:keepNext w:val="0"/>
        <w:keepLines/>
        <w:spacing w:before="0" w:after="0"/>
      </w:pPr>
      <w:r>
        <w:t xml:space="preserve">                try {</w:t>
      </w:r>
    </w:p>
    <w:p w14:paraId="672FA112">
      <w:pPr>
        <w:pStyle w:val="164"/>
        <w:keepNext w:val="0"/>
        <w:keepLines/>
        <w:spacing w:before="0" w:after="0"/>
      </w:pPr>
      <w:r>
        <w:t xml:space="preserve">                    Runtime.getRuntime().removeShutdownHook(shutdownHook);</w:t>
      </w:r>
    </w:p>
    <w:p w14:paraId="027B0014">
      <w:pPr>
        <w:pStyle w:val="164"/>
        <w:keepNext w:val="0"/>
        <w:keepLines/>
        <w:spacing w:before="0" w:after="0"/>
      </w:pPr>
      <w:r>
        <w:t xml:space="preserve">                } catch (IllegalStateException ignored) {</w:t>
      </w:r>
    </w:p>
    <w:p w14:paraId="6E2919C8">
      <w:pPr>
        <w:pStyle w:val="164"/>
        <w:keepNext w:val="0"/>
        <w:keepLines/>
        <w:spacing w:before="0" w:after="0"/>
      </w:pPr>
      <w:r>
        <w:t xml:space="preserve">                    // The JVM is already running the shutdown hook.</w:t>
      </w:r>
    </w:p>
    <w:p w14:paraId="59FAC392">
      <w:pPr>
        <w:pStyle w:val="164"/>
        <w:keepNext w:val="0"/>
        <w:keepLines/>
        <w:spacing w:before="0" w:after="0"/>
      </w:pPr>
      <w:r>
        <w:t xml:space="preserve">                }</w:t>
      </w:r>
    </w:p>
    <w:p w14:paraId="0B5A3670">
      <w:pPr>
        <w:pStyle w:val="164"/>
        <w:keepNext w:val="0"/>
        <w:keepLines/>
        <w:spacing w:before="0" w:after="0"/>
      </w:pPr>
      <w:r>
        <w:t xml:space="preserve">            }</w:t>
      </w:r>
    </w:p>
    <w:p w14:paraId="134F678E">
      <w:pPr>
        <w:pStyle w:val="164"/>
        <w:keepNext w:val="0"/>
        <w:keepLines/>
        <w:spacing w:before="0" w:after="0"/>
      </w:pPr>
      <w:r>
        <w:t xml:space="preserve">        } catch (InterruptedException e) {</w:t>
      </w:r>
    </w:p>
    <w:p w14:paraId="751BB43C">
      <w:pPr>
        <w:pStyle w:val="164"/>
        <w:keepNext w:val="0"/>
        <w:keepLines/>
        <w:spacing w:before="0" w:after="0"/>
      </w:pPr>
      <w:r>
        <w:t xml:space="preserve">            Thread.currentThread().interrupt();</w:t>
      </w:r>
    </w:p>
    <w:p w14:paraId="5ADCDD97">
      <w:pPr>
        <w:pStyle w:val="164"/>
        <w:keepNext w:val="0"/>
        <w:keepLines/>
        <w:spacing w:before="0" w:after="0"/>
      </w:pPr>
      <w:r>
        <w:t xml:space="preserve">        } catch (MqttException e) {</w:t>
      </w:r>
    </w:p>
    <w:p w14:paraId="23C46A87">
      <w:pPr>
        <w:pStyle w:val="164"/>
        <w:keepNext w:val="0"/>
        <w:keepLines/>
        <w:spacing w:before="0" w:after="0"/>
      </w:pPr>
      <w:r>
        <w:t xml:space="preserve">            System.err.println("Cannot create MQTT client: " + e.getMessage());</w:t>
      </w:r>
    </w:p>
    <w:p w14:paraId="3D7D126C">
      <w:pPr>
        <w:pStyle w:val="164"/>
        <w:keepNext/>
        <w:keepLines/>
        <w:spacing w:before="0" w:after="0"/>
      </w:pPr>
      <w:r>
        <w:t xml:space="preserve">            System.exit(1);</w:t>
      </w:r>
    </w:p>
    <w:p w14:paraId="22774792">
      <w:pPr>
        <w:pStyle w:val="164"/>
        <w:keepNext/>
        <w:keepLines/>
        <w:spacing w:before="0" w:after="0"/>
      </w:pPr>
      <w:r>
        <w:t xml:space="preserve">        }</w:t>
      </w:r>
    </w:p>
    <w:p w14:paraId="0DC88EAA">
      <w:pPr>
        <w:pStyle w:val="164"/>
        <w:keepNext w:val="0"/>
        <w:keepLines/>
        <w:spacing w:before="0" w:after="100"/>
      </w:pPr>
      <w:r>
        <w:t xml:space="preserve">    }</w:t>
      </w:r>
    </w:p>
    <w:p w14:paraId="30EA696F">
      <w:pPr>
        <w:pStyle w:val="3"/>
        <w:pageBreakBefore w:val="0"/>
      </w:pPr>
      <w:r>
        <w:t>Hiển thị cách dùng</w:t>
      </w:r>
    </w:p>
    <w:p w14:paraId="09B6FF83">
      <w:pPr>
        <w:keepNext/>
      </w:pPr>
      <w:r>
        <w:rPr>
          <w:b w:val="0"/>
        </w:rPr>
        <w:t>Dòng 229 đến 234. usage in mẫu lệnh gồm MSSV bắt buộc, khoảng chờ gửi và địa chỉ broker tùy chọn. Khi chạy bài này, thay YOUR_MSSV bằng 202416203.</w:t>
      </w:r>
    </w:p>
    <w:p w14:paraId="71D7616E">
      <w:pPr>
        <w:pStyle w:val="164"/>
        <w:keepNext/>
        <w:keepLines/>
        <w:spacing w:before="40" w:after="0" w:line="80" w:lineRule="exact"/>
      </w:pPr>
    </w:p>
    <w:p w14:paraId="19A777B6">
      <w:pPr>
        <w:pStyle w:val="164"/>
        <w:keepNext/>
        <w:keepLines/>
        <w:spacing w:before="0" w:after="0"/>
      </w:pPr>
      <w:r>
        <w:t xml:space="preserve">    private static void usage() {</w:t>
      </w:r>
    </w:p>
    <w:p w14:paraId="73FF2684">
      <w:pPr>
        <w:pStyle w:val="164"/>
        <w:keepNext w:val="0"/>
        <w:keepLines/>
        <w:spacing w:before="0" w:after="0"/>
      </w:pPr>
      <w:r>
        <w:t xml:space="preserve">        System.out.println("Usage: java -jar mqtt-assignment-1.0.0.jar --mssv YOUR_MSSV"</w:t>
      </w:r>
    </w:p>
    <w:p w14:paraId="0C5BC50C">
      <w:pPr>
        <w:pStyle w:val="164"/>
        <w:keepNext/>
        <w:keepLines/>
        <w:spacing w:before="0" w:after="0"/>
      </w:pPr>
      <w:r>
        <w:t xml:space="preserve">                + " [--interval 5] [--broker tcp://broker.hivemq.com:1883]");</w:t>
      </w:r>
    </w:p>
    <w:p w14:paraId="5CFA83DD">
      <w:pPr>
        <w:pStyle w:val="164"/>
        <w:keepNext/>
        <w:keepLines/>
        <w:spacing w:before="0" w:after="0"/>
      </w:pPr>
      <w:r>
        <w:t xml:space="preserve">    }</w:t>
      </w:r>
    </w:p>
    <w:p w14:paraId="2373DBA0">
      <w:pPr>
        <w:pStyle w:val="164"/>
        <w:keepNext w:val="0"/>
        <w:keepLines/>
        <w:spacing w:before="0" w:after="100"/>
      </w:pPr>
      <w:r>
        <w:t>}</w:t>
      </w:r>
    </w:p>
    <w:p w14:paraId="15D1DC3E">
      <w:pPr>
        <w:pStyle w:val="2"/>
        <w:pageBreakBefore/>
      </w:pPr>
      <w:r>
        <w:t>5 Thực hành và ảnh minh chứng</w:t>
      </w:r>
    </w:p>
    <w:p w14:paraId="626381D9">
      <w:pPr>
        <w:keepNext w:val="0"/>
      </w:pPr>
      <w:r>
        <w:rPr>
          <w:b w:val="0"/>
        </w:rPr>
        <w:t>Chạy bằng JDK 17 trở lên. Mở PowerShell tại thư mục bai2_2 và dùng lệnh sau; dừng bằng Ctrl+C. Nếu PowerShell chặn script, dùng lệnh javac và java bên dưới với hai thư viện đã có trong lib.</w:t>
      </w:r>
    </w:p>
    <w:p w14:paraId="7325C910">
      <w:pPr>
        <w:pStyle w:val="164"/>
      </w:pPr>
      <w:r>
        <w:t>cd D:\IOT-asm\bai2_2</w:t>
      </w:r>
      <w:r>
        <w:br w:type="textWrapping"/>
      </w:r>
      <w:r>
        <w:t>.\run.ps1 -Mssv 202416203</w:t>
      </w:r>
    </w:p>
    <w:p w14:paraId="31D11709">
      <w:pPr>
        <w:pStyle w:val="164"/>
      </w:pPr>
      <w:r>
        <w:t>javac --release 17 -encoding UTF-8 -cp "lib/*" -d out src/main/java/vn/edu/iot/*.java</w:t>
      </w:r>
      <w:r>
        <w:br w:type="textWrapping"/>
      </w:r>
      <w:r>
        <w:t>java -cp "out;lib/*" vn.edu.iot.MqttAssignment --mssv 202416203</w:t>
      </w:r>
    </w:p>
    <w:p w14:paraId="526CD492">
      <w:pPr>
        <w:keepNext w:val="0"/>
      </w:pPr>
      <w:r>
        <w:rPr>
          <w:b w:val="0"/>
        </w:rPr>
        <w:t>Trong MQTTX hoặc MQTTBox, kết nối TCP tới broker.hivemq.com, cổng 1883, không nhập tài khoản; dùng client ID khác Java và đăng ký it4735e/202416203/# với QoS 1. Chụp kết quả thực tế vào các vị trí dưới đây; thêm nhận xét nếu có khác biệt.</w:t>
      </w:r>
    </w:p>
    <w:p w14:paraId="64D13C41">
      <w:pPr>
        <w:pStyle w:val="3"/>
        <w:pageBreakBefore w:val="0"/>
      </w:pPr>
      <w:r>
        <w:t>Hình 1 Java kết nối và đăng ký topic</w:t>
      </w:r>
    </w:p>
    <w:p w14:paraId="43C35BA9">
      <w:pPr>
        <w:keepNext/>
      </w:pPr>
      <w:r>
        <w:rPr>
          <w:b w:val="0"/>
        </w:rPr>
        <w:t>Thực hiện: Khởi chạy Java và chờ kết nối thành công.</w:t>
      </w:r>
    </w:p>
    <w:p w14:paraId="40867F01">
      <w:pPr>
        <w:keepNext/>
      </w:pPr>
      <w:r>
        <w:rPr>
          <w:b w:val="0"/>
        </w:rPr>
        <w:t>Cần thấy trong ảnh: Client ID, Connected to, Subscribed: it4735e/202416203/# và thông báo gửi online.</w:t>
      </w:r>
    </w:p>
    <w:p w14:paraId="02328411">
      <w:pPr>
        <w:pStyle w:val="3"/>
        <w:pageBreakBefore w:val="0"/>
      </w:pPr>
      <w:r>
        <w:drawing>
          <wp:inline distT="0" distB="0" distL="114300" distR="114300">
            <wp:extent cx="6332855" cy="2260600"/>
            <wp:effectExtent l="0" t="0" r="698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332855" cy="2260600"/>
                    </a:xfrm>
                    <a:prstGeom prst="rect">
                      <a:avLst/>
                    </a:prstGeom>
                    <a:noFill/>
                    <a:ln>
                      <a:noFill/>
                    </a:ln>
                  </pic:spPr>
                </pic:pic>
              </a:graphicData>
            </a:graphic>
          </wp:inline>
        </w:drawing>
      </w:r>
    </w:p>
    <w:p w14:paraId="66919E35">
      <w:pPr>
        <w:pStyle w:val="3"/>
        <w:pageBreakBefore w:val="0"/>
      </w:pPr>
      <w:r>
        <w:t>Hình 2 Công cụ nhận dữ liệu do Java gửi</w:t>
      </w:r>
    </w:p>
    <w:p w14:paraId="114D6843">
      <w:pPr>
        <w:keepNext/>
      </w:pPr>
      <w:r>
        <w:rPr>
          <w:b w:val="0"/>
        </w:rPr>
        <w:t>Thực hiện: Giữ MQTTX hoặc MQTTBox đang đăng ký topic và đợi ít nhất ba bản tin telemetry.</w:t>
      </w:r>
    </w:p>
    <w:p w14:paraId="1771A7C5">
      <w:pPr>
        <w:keepNext/>
      </w:pPr>
      <w:r>
        <w:rPr>
          <w:b w:val="0"/>
        </w:rPr>
        <w:t>Cần thấy trong ảnh: Topic chứa 202416203, QoS 1, đủ 7 trường và packet_no tăng qua các bản tin mới, ví dụ 126, 127, 128.</w:t>
      </w:r>
    </w:p>
    <w:p w14:paraId="2671531F">
      <w:pPr>
        <w:pStyle w:val="2"/>
        <w:pageBreakBefore/>
      </w:pPr>
      <w:r>
        <w:drawing>
          <wp:inline distT="0" distB="0" distL="114300" distR="114300">
            <wp:extent cx="6330315" cy="3348355"/>
            <wp:effectExtent l="0" t="0" r="952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6330315" cy="3348355"/>
                    </a:xfrm>
                    <a:prstGeom prst="rect">
                      <a:avLst/>
                    </a:prstGeom>
                    <a:noFill/>
                    <a:ln>
                      <a:noFill/>
                    </a:ln>
                  </pic:spPr>
                </pic:pic>
              </a:graphicData>
            </a:graphic>
          </wp:inline>
        </w:drawing>
      </w:r>
      <w:r>
        <w:t>Ảnh kiểm tra dữ liệu nhận và xử lý lỗi</w:t>
      </w:r>
    </w:p>
    <w:p w14:paraId="42A8B67B">
      <w:pPr>
        <w:keepNext w:val="0"/>
      </w:pPr>
      <w:r>
        <w:rPr>
          <w:b w:val="0"/>
        </w:rPr>
        <w:t>Gửi JSON mẫu sau từ công cụ tới it4735e/202416203/telemetry với QoS 1. Để name bằng mqttx hoặc mqttbox giúp phân biệt với bản tin Java tự gửi.</w:t>
      </w:r>
    </w:p>
    <w:p w14:paraId="5B576E60">
      <w:pPr>
        <w:pStyle w:val="164"/>
      </w:pPr>
      <w:r>
        <w:t>{"id":11,"name":"mqttx","packet_no":1,"temperature":25,</w:t>
      </w:r>
      <w:r>
        <w:br w:type="textWrapping"/>
      </w:r>
      <w:r>
        <w:t xml:space="preserve"> "humidity":55,"tds":900,"pH":6.5}</w:t>
      </w:r>
    </w:p>
    <w:p w14:paraId="30B26E70">
      <w:pPr>
        <w:pStyle w:val="3"/>
        <w:pageBreakBefore w:val="0"/>
      </w:pPr>
      <w:r>
        <w:t>Hình 3 Java nhận JSON từ công cụ</w:t>
      </w:r>
    </w:p>
    <w:p w14:paraId="3FAC8955">
      <w:pPr>
        <w:keepNext/>
      </w:pPr>
      <w:r>
        <w:rPr>
          <w:b w:val="0"/>
        </w:rPr>
        <w:t>Thực hiện: Publish JSON mẫu, sau đó xem cửa sổ Java; có thể chụp hai cửa sổ cạnh nhau.</w:t>
      </w:r>
    </w:p>
    <w:p w14:paraId="73BBEAE8">
      <w:pPr>
        <w:keepNext/>
      </w:pPr>
      <w:r>
        <w:rPr>
          <w:b w:val="0"/>
        </w:rPr>
        <w:t>Cần thấy trong ảnh: Topic gửi của công cụ và dòng Received của Java có name=mqttx, packet_no=1 cùng đủ 7 trường.</w:t>
      </w:r>
    </w:p>
    <w:p w14:paraId="0352D249">
      <w:pPr>
        <w:pStyle w:val="3"/>
        <w:pageBreakBefore w:val="0"/>
      </w:pPr>
      <w:r>
        <w:drawing>
          <wp:inline distT="0" distB="0" distL="114300" distR="114300">
            <wp:extent cx="6334760" cy="4077970"/>
            <wp:effectExtent l="0" t="0" r="508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6334760" cy="4077970"/>
                    </a:xfrm>
                    <a:prstGeom prst="rect">
                      <a:avLst/>
                    </a:prstGeom>
                    <a:noFill/>
                    <a:ln>
                      <a:noFill/>
                    </a:ln>
                  </pic:spPr>
                </pic:pic>
              </a:graphicData>
            </a:graphic>
          </wp:inline>
        </w:drawing>
      </w:r>
    </w:p>
    <w:p w14:paraId="20F5654C">
      <w:pPr>
        <w:pStyle w:val="3"/>
        <w:pageBreakBefore w:val="0"/>
      </w:pPr>
      <w:r>
        <w:t>Hình 4 Bản tin sai JSON và phục hồi</w:t>
      </w:r>
    </w:p>
    <w:p w14:paraId="02AB4731">
      <w:pPr>
        <w:keepNext/>
      </w:pPr>
      <w:r>
        <w:rPr>
          <w:b w:val="0"/>
        </w:rPr>
        <w:t>Thực hiện: Chuyển payload sang văn bản thô, gửi hello vào topic telemetry; sau đó gửi lại JSON mẫu hợp lệ.</w:t>
      </w:r>
    </w:p>
    <w:p w14:paraId="1ACE5CE6">
      <w:pPr>
        <w:keepNext/>
      </w:pPr>
      <w:r>
        <w:rPr>
          <w:b w:val="0"/>
        </w:rPr>
        <w:t>Cần thấy trong ảnh: JSON error có continuing, tiếp theo là bản tin hợp lệ được đọc hoặc telemetry tiếp tục gửi mà không phải khởi động lại Java.</w:t>
      </w:r>
    </w:p>
    <w:p w14:paraId="534ECC64">
      <w:pPr>
        <w:pStyle w:val="2"/>
        <w:pageBreakBefore/>
      </w:pPr>
      <w:r>
        <w:drawing>
          <wp:inline distT="0" distB="0" distL="114300" distR="114300">
            <wp:extent cx="6329045" cy="3964305"/>
            <wp:effectExtent l="0" t="0" r="10795"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6329045" cy="3964305"/>
                    </a:xfrm>
                    <a:prstGeom prst="rect">
                      <a:avLst/>
                    </a:prstGeom>
                    <a:noFill/>
                    <a:ln>
                      <a:noFill/>
                    </a:ln>
                  </pic:spPr>
                </pic:pic>
              </a:graphicData>
            </a:graphic>
          </wp:inline>
        </w:drawing>
      </w:r>
    </w:p>
    <w:p w14:paraId="621060C0">
      <w:r>
        <w:drawing>
          <wp:inline distT="0" distB="0" distL="114300" distR="114300">
            <wp:extent cx="6329680" cy="2009775"/>
            <wp:effectExtent l="0" t="0" r="1016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6329680" cy="2009775"/>
                    </a:xfrm>
                    <a:prstGeom prst="rect">
                      <a:avLst/>
                    </a:prstGeom>
                    <a:noFill/>
                    <a:ln>
                      <a:noFill/>
                    </a:ln>
                  </pic:spPr>
                </pic:pic>
              </a:graphicData>
            </a:graphic>
          </wp:inline>
        </w:drawing>
      </w:r>
    </w:p>
    <w:p w14:paraId="0AC42155">
      <w:pPr>
        <w:pStyle w:val="2"/>
        <w:pageBreakBefore/>
      </w:pPr>
      <w:r>
        <w:t>Ảnh kiểm tra các chức năng mở rộng</w:t>
      </w:r>
    </w:p>
    <w:p w14:paraId="468D0647">
      <w:pPr>
        <w:keepNext w:val="0"/>
      </w:pPr>
      <w:r>
        <w:rPr>
          <w:b w:val="0"/>
        </w:rPr>
        <w:t>Hai nội dung dưới đây minh họa Last Will, retained và tự kết nối lại đã được cài đặt trong mã nguồn. Dùng một phiên Java cho MSSV 202416203 để trạng thái dễ theo dõi.</w:t>
      </w:r>
    </w:p>
    <w:p w14:paraId="0E8978AF">
      <w:pPr>
        <w:pStyle w:val="3"/>
        <w:pageBreakBefore w:val="0"/>
      </w:pPr>
      <w:r>
        <w:t>Hình 5 Last Will và trạng thái retained</w:t>
      </w:r>
    </w:p>
    <w:p w14:paraId="4C8541C4">
      <w:pPr>
        <w:keepNext/>
      </w:pPr>
      <w:r>
        <w:rPr>
          <w:b w:val="0"/>
        </w:rPr>
        <w:t>Thực hiện: Giữ công cụ kết nối. Khi Java đang online, kết thúc bất thường đúng tiến trình Java trong Task Manager; đợi broker báo offline. Kết nối lại công cụ và đăng ký topic để kiểm tra trạng thái lưu.</w:t>
      </w:r>
    </w:p>
    <w:p w14:paraId="3A210924">
      <w:pPr>
        <w:keepNext/>
        <w:rPr>
          <w:b w:val="0"/>
        </w:rPr>
      </w:pPr>
      <w:r>
        <w:rPr>
          <w:b w:val="0"/>
        </w:rPr>
        <w:t>Cần thấy trong ảnh: Topic it4735e/202416203/status đổi từ online sang offline; một subscriber mới nhận ngay giá trị offline đã lưu. Có thể chèn hai ảnh. Ctrl+C là thoát bình thường nên không dùng để chứng minh Last Will.</w:t>
      </w:r>
    </w:p>
    <w:p w14:paraId="4FBC2D5D">
      <w:pPr>
        <w:keepNext/>
        <w:rPr>
          <w:b w:val="0"/>
        </w:rPr>
      </w:pPr>
      <w:r>
        <w:drawing>
          <wp:inline distT="0" distB="0" distL="114300" distR="114300">
            <wp:extent cx="6333490" cy="3495675"/>
            <wp:effectExtent l="0" t="0" r="635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6333490" cy="3495675"/>
                    </a:xfrm>
                    <a:prstGeom prst="rect">
                      <a:avLst/>
                    </a:prstGeom>
                    <a:noFill/>
                    <a:ln>
                      <a:noFill/>
                    </a:ln>
                  </pic:spPr>
                </pic:pic>
              </a:graphicData>
            </a:graphic>
          </wp:inline>
        </w:drawing>
      </w:r>
    </w:p>
    <w:p w14:paraId="456B8D06">
      <w:pPr>
        <w:pStyle w:val="3"/>
        <w:pageBreakBefore w:val="0"/>
      </w:pPr>
      <w:r>
        <w:t>Hình 6 Tự kết nối lại và đăng ký lại</w:t>
      </w:r>
    </w:p>
    <w:p w14:paraId="2767E8D9">
      <w:pPr>
        <w:keepNext/>
      </w:pPr>
      <w:r>
        <w:rPr>
          <w:b w:val="0"/>
        </w:rPr>
        <w:t>Thực hiện: Khởi chạy lại Java, tạm ngắt mạng của máy chạy Java rồi nối lại và đợi chương trình phục hồi.</w:t>
      </w:r>
    </w:p>
    <w:p w14:paraId="3B959813">
      <w:pPr>
        <w:keepNext/>
        <w:rPr>
          <w:b w:val="0"/>
        </w:rPr>
      </w:pPr>
      <w:r>
        <w:rPr>
          <w:b w:val="0"/>
        </w:rPr>
        <w:t>Cần thấy trong ảnh: Connection lost, Reconnected, Subscribed, online và telemetry tiếp tục xuất hiện sau khi có mạng.</w:t>
      </w:r>
    </w:p>
    <w:p w14:paraId="29A5E393">
      <w:pPr>
        <w:keepNext/>
        <w:rPr>
          <w:b w:val="0"/>
        </w:rPr>
      </w:pPr>
    </w:p>
    <w:p w14:paraId="57A3A27E">
      <w:pPr>
        <w:keepNext/>
        <w:rPr>
          <w:b w:val="0"/>
        </w:rPr>
      </w:pPr>
      <w:r>
        <w:drawing>
          <wp:inline distT="0" distB="0" distL="114300" distR="114300">
            <wp:extent cx="6336030" cy="3973830"/>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6336030" cy="3973830"/>
                    </a:xfrm>
                    <a:prstGeom prst="rect">
                      <a:avLst/>
                    </a:prstGeom>
                    <a:noFill/>
                    <a:ln>
                      <a:noFill/>
                    </a:ln>
                  </pic:spPr>
                </pic:pic>
              </a:graphicData>
            </a:graphic>
          </wp:inline>
        </w:drawing>
      </w:r>
    </w:p>
    <w:p w14:paraId="6F1A6A5D">
      <w:pPr>
        <w:keepNext w:val="0"/>
      </w:pPr>
      <w:r>
        <w:rPr>
          <w:b w:val="0"/>
        </w:rPr>
        <w:t>Nhận xét sau khi thực hành: ................................................................................................</w:t>
      </w:r>
      <w:r>
        <w:rPr>
          <w:b w:val="0"/>
        </w:rPr>
        <w:br w:type="textWrapping"/>
      </w:r>
      <w:r>
        <w:rPr>
          <w:b w:val="0"/>
        </w:rPr>
        <w:t>............................................................................</w:t>
      </w:r>
      <w:bookmarkStart w:id="0" w:name="_GoBack"/>
      <w:bookmarkEnd w:id="0"/>
      <w:r>
        <w:rPr>
          <w:b w:val="0"/>
        </w:rPr>
        <w:t>...............................................................</w:t>
      </w:r>
    </w:p>
    <w:sectPr>
      <w:footerReference r:id="rId5" w:type="default"/>
      <w:pgSz w:w="11906" w:h="16838"/>
      <w:pgMar w:top="907" w:right="907" w:bottom="907" w:left="1020" w:header="720"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70363">
    <w:pPr>
      <w:pStyle w:val="18"/>
      <w:jc w:val="center"/>
    </w:pPr>
    <w:r>
      <w:rPr>
        <w:sz w:val="20"/>
      </w:rPr>
      <w:t xml:space="preserve">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EB65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00" w:line="259" w:lineRule="auto"/>
    </w:pPr>
    <w:rPr>
      <w:rFonts w:ascii="Times New Roman" w:hAnsi="Times New Roman" w:eastAsia="Times New Roman" w:cstheme="minorBidi"/>
      <w:color w:val="000000"/>
      <w:sz w:val="24"/>
      <w:szCs w:val="22"/>
      <w:u w:val="none"/>
      <w:lang w:val="en-US" w:eastAsia="en-US" w:bidi="ar-SA"/>
    </w:rPr>
  </w:style>
  <w:style w:type="paragraph" w:styleId="2">
    <w:name w:val="heading 1"/>
    <w:basedOn w:val="1"/>
    <w:next w:val="1"/>
    <w:link w:val="138"/>
    <w:qFormat/>
    <w:uiPriority w:val="9"/>
    <w:pPr>
      <w:keepNext/>
      <w:keepLines/>
      <w:spacing w:before="200" w:after="140"/>
      <w:outlineLvl w:val="0"/>
    </w:pPr>
    <w:rPr>
      <w:rFonts w:ascii="Times New Roman" w:hAnsi="Times New Roman" w:eastAsia="Times New Roman"/>
      <w:b/>
      <w:bCs/>
      <w:color w:val="000000"/>
      <w:sz w:val="30"/>
      <w:szCs w:val="28"/>
      <w:u w:val="none"/>
    </w:rPr>
  </w:style>
  <w:style w:type="paragraph" w:styleId="3">
    <w:name w:val="heading 2"/>
    <w:basedOn w:val="1"/>
    <w:next w:val="1"/>
    <w:link w:val="139"/>
    <w:unhideWhenUsed/>
    <w:qFormat/>
    <w:uiPriority w:val="9"/>
    <w:pPr>
      <w:keepNext/>
      <w:keepLines/>
      <w:spacing w:before="180" w:after="80"/>
      <w:outlineLvl w:val="1"/>
    </w:pPr>
    <w:rPr>
      <w:rFonts w:ascii="Times New Roman" w:hAnsi="Times New Roman" w:eastAsia="Times New Roman"/>
      <w:b/>
      <w:bCs/>
      <w:color w:val="000000"/>
      <w:sz w:val="24"/>
      <w:szCs w:val="26"/>
      <w:u w:val="none"/>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after="100" w:line="240" w:lineRule="auto"/>
    </w:pPr>
    <w:rPr>
      <w:rFonts w:ascii="Times New Roman" w:hAnsi="Times New Roman" w:eastAsia="Times New Roman"/>
      <w:b/>
      <w:bCs/>
      <w:i/>
      <w:color w:val="000000"/>
      <w:sz w:val="22"/>
      <w:szCs w:val="18"/>
      <w:u w:val="none"/>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100"/>
    </w:pPr>
    <w:rPr>
      <w:rFonts w:ascii="Times New Roman" w:hAnsi="Times New Roman" w:eastAsia="Times New Roman"/>
      <w:i/>
      <w:iCs/>
      <w:color w:val="000000"/>
      <w:spacing w:val="15"/>
      <w:sz w:val="30"/>
      <w:szCs w:val="24"/>
      <w:u w:val="none"/>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00" w:line="240" w:lineRule="auto"/>
      <w:contextualSpacing/>
    </w:pPr>
    <w:rPr>
      <w:rFonts w:ascii="Times New Roman" w:hAnsi="Times New Roman" w:eastAsia="Times New Roman"/>
      <w:b/>
      <w:color w:val="000000"/>
      <w:spacing w:val="5"/>
      <w:kern w:val="28"/>
      <w:sz w:val="46"/>
      <w:szCs w:val="52"/>
      <w:u w:val="none"/>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Ma nguon"/>
    <w:uiPriority w:val="0"/>
    <w:pPr>
      <w:widowControl/>
      <w:spacing w:before="40" w:after="100" w:line="210" w:lineRule="exact"/>
    </w:pPr>
    <w:rPr>
      <w:rFonts w:ascii="Consolas" w:hAnsi="Consolas" w:eastAsia="Consolas"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3129</Words>
  <Characters>18168</Characters>
  <Lines>0</Lines>
  <Paragraphs>0</Paragraphs>
  <TotalTime>41</TotalTime>
  <ScaleCrop>false</ScaleCrop>
  <LinksUpToDate>false</LinksUpToDate>
  <CharactersWithSpaces>24028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Nguyễn Trí Hiếu</dc:creator>
  <dc:description>generated by python-docx</dc:description>
  <cp:keywords>MQTT, Java, 202416203</cp:keywords>
  <cp:lastModifiedBy>nguye</cp:lastModifiedBy>
  <dcterms:modified xsi:type="dcterms:W3CDTF">2026-10-21T16:53:39Z</dcterms:modified>
  <dc:subject>MSSV 202416203 Mã nguồn và hướng dẫn minh chứng thực hành</dc:subject>
  <dc:title>Báo cáo bài 2 phần cá nhân Trao đổi dữ liệu MQTT bằng Java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eyJoZGlkIjoiYTI3OTlmOTExMDNmNmEyNDVkOTRhOTkyM2ZiNmRlNjEifQ==</vt:lpwstr>
  </property>
  <property fmtid="{D5CDD505-2E9C-101B-9397-08002B2CF9AE}" pid="3" name="KSOProductBuildVer">
    <vt:lpwstr>1033-12.1.0.29162</vt:lpwstr>
  </property>
  <property fmtid="{D5CDD505-2E9C-101B-9397-08002B2CF9AE}" pid="4" name="ICV">
    <vt:lpwstr>3D742FE26A984E14B2791BCC6BAC4935_12</vt:lpwstr>
  </property>
</Properties>
</file>